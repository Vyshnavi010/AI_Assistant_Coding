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4CE7F">
      <w:pPr>
        <w:pStyle w:val="4"/>
        <w:spacing w:before="79"/>
        <w:ind w:left="3"/>
        <w:jc w:val="center"/>
      </w:pPr>
      <w:r>
        <w:t>Assignment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2.5</w:t>
      </w:r>
    </w:p>
    <w:p w14:paraId="37648AB2">
      <w:pPr>
        <w:pStyle w:val="4"/>
        <w:ind w:left="0"/>
      </w:pPr>
    </w:p>
    <w:p w14:paraId="28CFD92F">
      <w:pPr>
        <w:pStyle w:val="4"/>
        <w:spacing w:before="133"/>
        <w:ind w:left="0"/>
      </w:pPr>
    </w:p>
    <w:p w14:paraId="7D0F694B">
      <w:pPr>
        <w:pStyle w:val="4"/>
        <w:rPr>
          <w:rFonts w:hint="default"/>
          <w:lang w:val="en-US"/>
        </w:rPr>
      </w:pPr>
      <w:r>
        <w:t>Name: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Vyshnavi Mashetti</w:t>
      </w:r>
    </w:p>
    <w:p w14:paraId="1104EA00">
      <w:pPr>
        <w:pStyle w:val="4"/>
        <w:spacing w:before="204" w:line="415" w:lineRule="auto"/>
        <w:ind w:right="5664"/>
        <w:rPr>
          <w:rFonts w:hint="default"/>
          <w:lang w:val="en-US"/>
        </w:rPr>
      </w:pPr>
      <w:r>
        <w:t>Roll</w:t>
      </w:r>
      <w:r>
        <w:rPr>
          <w:spacing w:val="-17"/>
        </w:rPr>
        <w:t xml:space="preserve"> </w:t>
      </w:r>
      <w:r>
        <w:t>Number:</w:t>
      </w:r>
      <w:r>
        <w:rPr>
          <w:spacing w:val="-17"/>
        </w:rPr>
        <w:t xml:space="preserve"> </w:t>
      </w:r>
      <w:r>
        <w:t>2303A51</w:t>
      </w:r>
      <w:r>
        <w:rPr>
          <w:rFonts w:hint="default"/>
          <w:lang w:val="en-US"/>
        </w:rPr>
        <w:t>205</w:t>
      </w:r>
    </w:p>
    <w:p w14:paraId="58778000">
      <w:pPr>
        <w:pStyle w:val="4"/>
        <w:spacing w:before="204" w:line="415" w:lineRule="auto"/>
        <w:ind w:right="5664"/>
      </w:pPr>
      <w:r>
        <w:t>Batch - 04</w:t>
      </w:r>
    </w:p>
    <w:p w14:paraId="593B09C8">
      <w:pPr>
        <w:pStyle w:val="4"/>
        <w:spacing w:line="276" w:lineRule="exact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Refactoring</w:t>
      </w:r>
      <w:r>
        <w:rPr>
          <w:spacing w:val="-8"/>
        </w:rPr>
        <w:t xml:space="preserve"> </w:t>
      </w:r>
      <w:r>
        <w:t>Odd/Even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(List</w:t>
      </w:r>
      <w:r>
        <w:rPr>
          <w:spacing w:val="-6"/>
        </w:rPr>
        <w:t xml:space="preserve"> </w:t>
      </w:r>
      <w:r>
        <w:rPr>
          <w:spacing w:val="-2"/>
        </w:rPr>
        <w:t>Version)</w:t>
      </w:r>
    </w:p>
    <w:p w14:paraId="469DA91A">
      <w:pPr>
        <w:pStyle w:val="6"/>
        <w:numPr>
          <w:ilvl w:val="0"/>
          <w:numId w:val="1"/>
        </w:numPr>
        <w:tabs>
          <w:tab w:val="left" w:pos="302"/>
        </w:tabs>
        <w:spacing w:before="204" w:after="0" w:line="240" w:lineRule="auto"/>
        <w:ind w:left="302" w:right="0" w:hanging="279"/>
        <w:jc w:val="left"/>
        <w:rPr>
          <w:sz w:val="24"/>
        </w:rPr>
      </w:pPr>
      <w:r>
        <w:rPr>
          <w:spacing w:val="-2"/>
          <w:sz w:val="24"/>
        </w:rPr>
        <w:t>Scenario:</w:t>
      </w:r>
      <w:bookmarkStart w:id="0" w:name="_GoBack"/>
      <w:bookmarkEnd w:id="0"/>
    </w:p>
    <w:p w14:paraId="1B81FDB3">
      <w:pPr>
        <w:pStyle w:val="4"/>
        <w:spacing w:before="211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legacy</w:t>
      </w:r>
      <w:r>
        <w:rPr>
          <w:spacing w:val="-11"/>
        </w:rPr>
        <w:t xml:space="preserve"> </w:t>
      </w:r>
      <w:r>
        <w:rPr>
          <w:spacing w:val="-2"/>
        </w:rPr>
        <w:t>code.</w:t>
      </w:r>
    </w:p>
    <w:p w14:paraId="77E25E27">
      <w:pPr>
        <w:pStyle w:val="6"/>
        <w:numPr>
          <w:ilvl w:val="0"/>
          <w:numId w:val="1"/>
        </w:numPr>
        <w:tabs>
          <w:tab w:val="left" w:pos="298"/>
        </w:tabs>
        <w:spacing w:before="204" w:after="0" w:line="240" w:lineRule="auto"/>
        <w:ind w:left="298" w:right="0" w:hanging="275"/>
        <w:jc w:val="left"/>
        <w:rPr>
          <w:sz w:val="24"/>
        </w:rPr>
      </w:pPr>
      <w:r>
        <w:rPr>
          <w:spacing w:val="-2"/>
          <w:sz w:val="24"/>
        </w:rPr>
        <w:t>Task:</w:t>
      </w:r>
    </w:p>
    <w:p w14:paraId="7815626A">
      <w:pPr>
        <w:pStyle w:val="4"/>
        <w:spacing w:before="209" w:line="417" w:lineRule="auto"/>
        <w:ind w:right="1319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and even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list, then refactor it using AI.</w:t>
      </w:r>
    </w:p>
    <w:p w14:paraId="014DC312">
      <w:pPr>
        <w:pStyle w:val="6"/>
        <w:numPr>
          <w:ilvl w:val="0"/>
          <w:numId w:val="1"/>
        </w:numPr>
        <w:tabs>
          <w:tab w:val="left" w:pos="302"/>
        </w:tabs>
        <w:spacing w:before="0" w:after="0" w:line="319" w:lineRule="exact"/>
        <w:ind w:left="302" w:right="0" w:hanging="279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03608852">
      <w:pPr>
        <w:pStyle w:val="6"/>
        <w:numPr>
          <w:ilvl w:val="0"/>
          <w:numId w:val="1"/>
        </w:numPr>
        <w:tabs>
          <w:tab w:val="left" w:pos="302"/>
        </w:tabs>
        <w:spacing w:before="211" w:after="0" w:line="240" w:lineRule="auto"/>
        <w:ind w:left="302" w:right="0" w:hanging="279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4F36DFCD">
      <w:pPr>
        <w:pStyle w:val="4"/>
        <w:spacing w:before="3"/>
        <w:ind w:left="0"/>
        <w:rPr>
          <w:sz w:val="16"/>
        </w:rPr>
      </w:pPr>
      <w:r>
        <w:rPr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38800" cy="35172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67" cy="3517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C5FDD">
      <w:pPr>
        <w:pStyle w:val="4"/>
        <w:spacing w:after="0"/>
        <w:rPr>
          <w:sz w:val="16"/>
        </w:rPr>
        <w:sectPr>
          <w:type w:val="continuous"/>
          <w:pgSz w:w="11910" w:h="16840"/>
          <w:pgMar w:top="1340" w:right="1417" w:bottom="280" w:left="1417" w:header="720" w:footer="720" w:gutter="0"/>
          <w:cols w:space="720" w:num="1"/>
        </w:sectPr>
      </w:pPr>
    </w:p>
    <w:p w14:paraId="1B776166">
      <w:pPr>
        <w:pStyle w:val="4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0565" cy="36156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797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FD7A">
      <w:pPr>
        <w:pStyle w:val="4"/>
        <w:ind w:left="0"/>
      </w:pPr>
    </w:p>
    <w:p w14:paraId="38BFD280">
      <w:pPr>
        <w:pStyle w:val="4"/>
        <w:spacing w:before="76"/>
        <w:ind w:left="0"/>
      </w:pPr>
    </w:p>
    <w:p w14:paraId="57F15A5C">
      <w:pPr>
        <w:pStyle w:val="4"/>
      </w:pPr>
      <w:r>
        <w:t>Task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Area</w:t>
      </w:r>
      <w:r>
        <w:rPr>
          <w:spacing w:val="-12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rPr>
          <w:spacing w:val="-2"/>
        </w:rPr>
        <w:t>Explanation</w:t>
      </w:r>
    </w:p>
    <w:p w14:paraId="62E94708">
      <w:pPr>
        <w:pStyle w:val="6"/>
        <w:numPr>
          <w:ilvl w:val="0"/>
          <w:numId w:val="1"/>
        </w:numPr>
        <w:tabs>
          <w:tab w:val="left" w:pos="302"/>
        </w:tabs>
        <w:spacing w:before="204" w:after="0" w:line="240" w:lineRule="auto"/>
        <w:ind w:left="302" w:right="0" w:hanging="279"/>
        <w:jc w:val="left"/>
        <w:rPr>
          <w:sz w:val="24"/>
        </w:rPr>
      </w:pPr>
      <w:r>
        <w:rPr>
          <w:spacing w:val="-2"/>
          <w:sz w:val="24"/>
        </w:rPr>
        <w:t>Scenario:</w:t>
      </w:r>
    </w:p>
    <w:p w14:paraId="1F2C5DF3">
      <w:pPr>
        <w:pStyle w:val="4"/>
        <w:spacing w:before="209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onboarding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rPr>
          <w:spacing w:val="-2"/>
        </w:rPr>
        <w:t>developer.</w:t>
      </w:r>
    </w:p>
    <w:p w14:paraId="7C77FA15">
      <w:pPr>
        <w:pStyle w:val="6"/>
        <w:numPr>
          <w:ilvl w:val="0"/>
          <w:numId w:val="1"/>
        </w:numPr>
        <w:tabs>
          <w:tab w:val="left" w:pos="298"/>
        </w:tabs>
        <w:spacing w:before="204" w:after="0" w:line="240" w:lineRule="auto"/>
        <w:ind w:left="298" w:right="0" w:hanging="275"/>
        <w:jc w:val="left"/>
        <w:rPr>
          <w:sz w:val="24"/>
        </w:rPr>
      </w:pPr>
      <w:r>
        <w:rPr>
          <w:spacing w:val="-2"/>
          <w:sz w:val="24"/>
        </w:rPr>
        <w:t>Task:</w:t>
      </w:r>
    </w:p>
    <w:p w14:paraId="56E36544">
      <w:pPr>
        <w:pStyle w:val="4"/>
        <w:spacing w:before="211" w:line="417" w:lineRule="auto"/>
        <w:ind w:right="1319"/>
      </w:pPr>
      <w:r>
        <w:t>Ask</w:t>
      </w:r>
      <w:r>
        <w:rPr>
          <w:spacing w:val="-4"/>
        </w:rPr>
        <w:t xml:space="preserve"> </w:t>
      </w:r>
      <w:r>
        <w:t>Gemini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different </w:t>
      </w:r>
      <w:r>
        <w:rPr>
          <w:spacing w:val="-2"/>
        </w:rPr>
        <w:t>shapes.</w:t>
      </w:r>
    </w:p>
    <w:p w14:paraId="7241DEB8">
      <w:pPr>
        <w:pStyle w:val="6"/>
        <w:numPr>
          <w:ilvl w:val="0"/>
          <w:numId w:val="1"/>
        </w:numPr>
        <w:tabs>
          <w:tab w:val="left" w:pos="302"/>
        </w:tabs>
        <w:spacing w:before="0" w:after="0" w:line="319" w:lineRule="exact"/>
        <w:ind w:left="302" w:right="0" w:hanging="279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28BAC4E4">
      <w:pPr>
        <w:pStyle w:val="6"/>
        <w:numPr>
          <w:ilvl w:val="0"/>
          <w:numId w:val="2"/>
        </w:numPr>
        <w:tabs>
          <w:tab w:val="left" w:pos="320"/>
        </w:tabs>
        <w:spacing w:before="209" w:after="0" w:line="240" w:lineRule="auto"/>
        <w:ind w:left="320" w:right="0" w:hanging="297"/>
        <w:jc w:val="left"/>
        <w:rPr>
          <w:sz w:val="24"/>
        </w:rPr>
      </w:pPr>
      <w:r>
        <w:rPr>
          <w:spacing w:val="-4"/>
          <w:sz w:val="24"/>
        </w:rPr>
        <w:t>Code</w:t>
      </w:r>
    </w:p>
    <w:p w14:paraId="47877CD9">
      <w:pPr>
        <w:pStyle w:val="6"/>
        <w:numPr>
          <w:ilvl w:val="0"/>
          <w:numId w:val="2"/>
        </w:numPr>
        <w:tabs>
          <w:tab w:val="left" w:pos="320"/>
        </w:tabs>
        <w:spacing w:before="211" w:after="0" w:line="240" w:lineRule="auto"/>
        <w:ind w:left="320" w:right="0" w:hanging="297"/>
        <w:jc w:val="left"/>
        <w:rPr>
          <w:sz w:val="24"/>
        </w:rPr>
      </w:pPr>
      <w:r>
        <w:rPr>
          <w:spacing w:val="-2"/>
          <w:sz w:val="24"/>
        </w:rPr>
        <w:t>Explanation</w:t>
      </w:r>
    </w:p>
    <w:p w14:paraId="106DFF72">
      <w:pPr>
        <w:pStyle w:val="6"/>
        <w:spacing w:after="0" w:line="240" w:lineRule="auto"/>
        <w:jc w:val="left"/>
        <w:rPr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710A3CB">
      <w:pPr>
        <w:pStyle w:val="4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1200" cy="32575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2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1067">
      <w:pPr>
        <w:pStyle w:val="4"/>
        <w:spacing w:before="1"/>
        <w:ind w:left="0"/>
        <w:rPr>
          <w:sz w:val="13"/>
        </w:rPr>
      </w:pPr>
    </w:p>
    <w:p w14:paraId="71B2C3E6">
      <w:pPr>
        <w:pStyle w:val="4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0565" cy="361569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797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8966">
      <w:pPr>
        <w:pStyle w:val="4"/>
        <w:spacing w:before="148"/>
      </w:pPr>
      <w:r>
        <w:rPr>
          <w:spacing w:val="-2"/>
        </w:rPr>
        <w:t>Explanation</w:t>
      </w:r>
    </w:p>
    <w:p w14:paraId="7D3506C0">
      <w:pPr>
        <w:pStyle w:val="4"/>
        <w:spacing w:before="204" w:line="278" w:lineRule="auto"/>
      </w:pPr>
      <w:r>
        <w:t>This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calculate_area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 flexible tool for finding the area of several different geometric shapes.</w:t>
      </w:r>
    </w:p>
    <w:p w14:paraId="2AEB2C26">
      <w:pPr>
        <w:pStyle w:val="4"/>
        <w:spacing w:before="159"/>
      </w:pPr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Definition:</w:t>
      </w:r>
    </w:p>
    <w:p w14:paraId="42B08C81">
      <w:pPr>
        <w:pStyle w:val="4"/>
        <w:ind w:left="0"/>
      </w:pPr>
    </w:p>
    <w:p w14:paraId="78AAE4D8">
      <w:pPr>
        <w:pStyle w:val="4"/>
        <w:spacing w:before="132"/>
        <w:ind w:left="0"/>
      </w:pPr>
    </w:p>
    <w:p w14:paraId="1EBEBE42">
      <w:pPr>
        <w:pStyle w:val="4"/>
      </w:pPr>
      <w:r>
        <w:t>def</w:t>
      </w:r>
      <w:r>
        <w:rPr>
          <w:spacing w:val="-8"/>
        </w:rPr>
        <w:t xml:space="preserve"> </w:t>
      </w:r>
      <w:r>
        <w:t>calculate_area(shape,</w:t>
      </w:r>
      <w:r>
        <w:rPr>
          <w:spacing w:val="-9"/>
        </w:rPr>
        <w:t xml:space="preserve"> </w:t>
      </w:r>
      <w:r>
        <w:rPr>
          <w:spacing w:val="-2"/>
        </w:rPr>
        <w:t>**kwargs):</w:t>
      </w:r>
    </w:p>
    <w:p w14:paraId="1565EE25">
      <w:pPr>
        <w:pStyle w:val="4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583CE67">
      <w:pPr>
        <w:pStyle w:val="4"/>
        <w:spacing w:before="79"/>
      </w:pPr>
      <w:r>
        <w:t>This</w:t>
      </w:r>
      <w:r>
        <w:rPr>
          <w:spacing w:val="-8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calculate_area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arguments:</w:t>
      </w:r>
    </w:p>
    <w:p w14:paraId="0F011014">
      <w:pPr>
        <w:pStyle w:val="4"/>
        <w:spacing w:before="205" w:line="278" w:lineRule="auto"/>
      </w:pPr>
      <w:r>
        <w:t>shape: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shape's</w:t>
      </w:r>
      <w:r>
        <w:rPr>
          <w:spacing w:val="-6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 xml:space="preserve">(e.g., </w:t>
      </w:r>
      <w:r>
        <w:rPr>
          <w:spacing w:val="-2"/>
        </w:rPr>
        <w:t>"rectangle").</w:t>
      </w:r>
    </w:p>
    <w:p w14:paraId="33FD7D5D">
      <w:pPr>
        <w:pStyle w:val="4"/>
        <w:spacing w:before="159" w:line="278" w:lineRule="auto"/>
      </w:pPr>
      <w:r>
        <w:t>**kwargs: This is a special Python feature that allows the function to accept any number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(like length=10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radius=5).</w:t>
      </w:r>
      <w:r>
        <w:rPr>
          <w:spacing w:val="-10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arguments</w:t>
      </w:r>
      <w:r>
        <w:rPr>
          <w:spacing w:val="-5"/>
        </w:rPr>
        <w:t xml:space="preserve"> </w:t>
      </w:r>
      <w:r>
        <w:t>are collected into a dictionary named kwargs. This makes the function adaptable, as different shapes require different parameters for area calculation.</w:t>
      </w:r>
    </w:p>
    <w:p w14:paraId="2D2792DC">
      <w:pPr>
        <w:pStyle w:val="4"/>
        <w:spacing w:before="157"/>
      </w:pPr>
      <w:r>
        <w:t>Conditional</w:t>
      </w:r>
      <w:r>
        <w:rPr>
          <w:spacing w:val="-6"/>
        </w:rPr>
        <w:t xml:space="preserve"> </w:t>
      </w:r>
      <w:r>
        <w:rPr>
          <w:spacing w:val="-2"/>
        </w:rPr>
        <w:t>Logic:</w:t>
      </w:r>
    </w:p>
    <w:p w14:paraId="5B218FE8">
      <w:pPr>
        <w:pStyle w:val="4"/>
        <w:spacing w:before="204" w:line="278" w:lineRule="auto"/>
      </w:pP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if,</w:t>
      </w:r>
      <w:r>
        <w:rPr>
          <w:spacing w:val="-4"/>
        </w:rPr>
        <w:t xml:space="preserve"> </w:t>
      </w:r>
      <w:r>
        <w:t>elif (else</w:t>
      </w:r>
      <w:r>
        <w:rPr>
          <w:spacing w:val="-2"/>
        </w:rPr>
        <w:t xml:space="preserve"> </w:t>
      </w:r>
      <w:r>
        <w:t>if),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has been requested and then performs the correct calculation.</w:t>
      </w:r>
    </w:p>
    <w:p w14:paraId="1D3D6A61">
      <w:pPr>
        <w:pStyle w:val="4"/>
        <w:spacing w:before="159"/>
      </w:pPr>
      <w:r>
        <w:t>if shape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"rectangle":</w:t>
      </w:r>
    </w:p>
    <w:p w14:paraId="2342B881">
      <w:pPr>
        <w:pStyle w:val="4"/>
        <w:spacing w:before="204" w:line="278" w:lineRule="auto"/>
        <w:ind w:right="108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"rectangle",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dimensions,</w:t>
      </w:r>
      <w:r>
        <w:rPr>
          <w:spacing w:val="-2"/>
        </w:rPr>
        <w:t xml:space="preserve"> </w:t>
      </w:r>
      <w:r>
        <w:t>length and width, are provided in the kwargs dictionary.</w:t>
      </w:r>
    </w:p>
    <w:p w14:paraId="1B3CA5D0">
      <w:pPr>
        <w:pStyle w:val="4"/>
        <w:spacing w:before="159" w:line="417" w:lineRule="auto"/>
        <w:ind w:right="1319"/>
      </w:pP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present,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multiplying</w:t>
      </w:r>
      <w:r>
        <w:rPr>
          <w:spacing w:val="-4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width. If they are missing, it returns an error message.</w:t>
      </w:r>
    </w:p>
    <w:p w14:paraId="749FF000">
      <w:pPr>
        <w:pStyle w:val="4"/>
        <w:spacing w:line="276" w:lineRule="exact"/>
      </w:pPr>
      <w:r>
        <w:t>elif</w:t>
      </w:r>
      <w:r>
        <w:rPr>
          <w:spacing w:val="-1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"circle":</w:t>
      </w:r>
    </w:p>
    <w:p w14:paraId="1429EE8C">
      <w:pPr>
        <w:pStyle w:val="4"/>
        <w:spacing w:before="204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"circle",</w:t>
      </w:r>
      <w:r>
        <w:rPr>
          <w:spacing w:val="-1"/>
        </w:rPr>
        <w:t xml:space="preserve"> </w:t>
      </w:r>
      <w:r>
        <w:t>it checks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radius.</w:t>
      </w:r>
    </w:p>
    <w:p w14:paraId="7905BD1F">
      <w:pPr>
        <w:pStyle w:val="4"/>
        <w:spacing w:before="205" w:line="278" w:lineRule="auto"/>
      </w:pPr>
      <w:r>
        <w:t>If</w:t>
      </w:r>
      <w:r>
        <w:rPr>
          <w:spacing w:val="-4"/>
        </w:rPr>
        <w:t xml:space="preserve"> </w:t>
      </w:r>
      <w:r>
        <w:t>found,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formula π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r²,</w:t>
      </w:r>
      <w:r>
        <w:rPr>
          <w:spacing w:val="-2"/>
        </w:rPr>
        <w:t xml:space="preserve"> </w:t>
      </w:r>
      <w:r>
        <w:t>importing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math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to get an accurate value of math.pi.</w:t>
      </w:r>
    </w:p>
    <w:p w14:paraId="45C744EC">
      <w:pPr>
        <w:pStyle w:val="4"/>
        <w:spacing w:before="159" w:line="417" w:lineRule="auto"/>
        <w:ind w:right="4648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radius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missing,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error. elif shape == "triangle":</w:t>
      </w:r>
    </w:p>
    <w:p w14:paraId="0AD2105F">
      <w:pPr>
        <w:pStyle w:val="4"/>
        <w:spacing w:line="273" w:lineRule="exact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"triangle",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height.</w:t>
      </w:r>
    </w:p>
    <w:p w14:paraId="0411BE08">
      <w:pPr>
        <w:pStyle w:val="4"/>
        <w:spacing w:before="204" w:line="417" w:lineRule="auto"/>
        <w:ind w:right="714"/>
      </w:pPr>
      <w:r>
        <w:t>If</w:t>
      </w:r>
      <w:r>
        <w:rPr>
          <w:spacing w:val="-2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present,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t>0.5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height. If they are missing, it returns an error.</w:t>
      </w:r>
    </w:p>
    <w:p w14:paraId="56E5F733">
      <w:pPr>
        <w:pStyle w:val="4"/>
        <w:spacing w:line="276" w:lineRule="exact"/>
      </w:pPr>
      <w:r>
        <w:rPr>
          <w:spacing w:val="-2"/>
        </w:rPr>
        <w:t>else:</w:t>
      </w:r>
    </w:p>
    <w:p w14:paraId="224B6F23">
      <w:pPr>
        <w:pStyle w:val="4"/>
        <w:spacing w:before="204" w:line="278" w:lineRule="auto"/>
        <w:ind w:right="108"/>
      </w:pPr>
      <w:r>
        <w:t>If the provided shape name does not match any of the supported shapes ("rectangle",</w:t>
      </w:r>
      <w:r>
        <w:rPr>
          <w:spacing w:val="-5"/>
        </w:rPr>
        <w:t xml:space="preserve"> </w:t>
      </w:r>
      <w:r>
        <w:t>"circle",</w:t>
      </w:r>
      <w:r>
        <w:rPr>
          <w:spacing w:val="-5"/>
        </w:rPr>
        <w:t xml:space="preserve"> </w:t>
      </w:r>
      <w:r>
        <w:t>"triangle"),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"Unsupported</w:t>
      </w:r>
      <w:r>
        <w:rPr>
          <w:spacing w:val="-5"/>
        </w:rPr>
        <w:t xml:space="preserve"> </w:t>
      </w:r>
      <w:r>
        <w:t>shape"</w:t>
      </w:r>
      <w:r>
        <w:rPr>
          <w:spacing w:val="-4"/>
        </w:rPr>
        <w:t xml:space="preserve"> </w:t>
      </w:r>
      <w:r>
        <w:t>error.</w:t>
      </w:r>
    </w:p>
    <w:p w14:paraId="21A5D43A">
      <w:pPr>
        <w:pStyle w:val="4"/>
        <w:spacing w:before="159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Usage:</w:t>
      </w:r>
    </w:p>
    <w:p w14:paraId="2D42CFB7">
      <w:pPr>
        <w:pStyle w:val="4"/>
        <w:spacing w:before="204" w:line="278" w:lineRule="auto"/>
        <w:ind w:right="303"/>
        <w:jc w:val="both"/>
      </w:pPr>
      <w:r>
        <w:t>The</w:t>
      </w:r>
      <w:r>
        <w:rPr>
          <w:spacing w:val="-2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 results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 rectangle,</w:t>
      </w:r>
      <w:r>
        <w:rPr>
          <w:spacing w:val="-2"/>
        </w:rPr>
        <w:t xml:space="preserve"> </w:t>
      </w:r>
      <w:r>
        <w:t>a circle, a triangle, and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unsupported shape</w:t>
      </w:r>
      <w:r>
        <w:rPr>
          <w:spacing w:val="-2"/>
        </w:rPr>
        <w:t xml:space="preserve"> </w:t>
      </w:r>
      <w:r>
        <w:t>to show</w:t>
      </w:r>
      <w:r>
        <w:rPr>
          <w:spacing w:val="-3"/>
        </w:rPr>
        <w:t xml:space="preserve"> </w:t>
      </w:r>
      <w:r>
        <w:t>how the error handling works.</w:t>
      </w:r>
    </w:p>
    <w:p w14:paraId="474E7C31">
      <w:pPr>
        <w:pStyle w:val="4"/>
        <w:spacing w:after="0" w:line="278" w:lineRule="auto"/>
        <w:jc w:val="both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7655BB8C">
      <w:pPr>
        <w:spacing w:before="79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3: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Prompt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Sensitivity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Experiment</w:t>
      </w:r>
    </w:p>
    <w:p w14:paraId="25F7F7B5">
      <w:pPr>
        <w:pStyle w:val="6"/>
        <w:numPr>
          <w:ilvl w:val="0"/>
          <w:numId w:val="3"/>
        </w:numPr>
        <w:tabs>
          <w:tab w:val="left" w:pos="302"/>
        </w:tabs>
        <w:spacing w:before="205" w:after="0" w:line="240" w:lineRule="auto"/>
        <w:ind w:left="302" w:right="0" w:hanging="2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Scenario:</w:t>
      </w:r>
    </w:p>
    <w:p w14:paraId="671108E7">
      <w:pPr>
        <w:spacing w:before="21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You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testing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AI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responds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different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prompts.</w:t>
      </w:r>
    </w:p>
    <w:p w14:paraId="67738C9F">
      <w:pPr>
        <w:pStyle w:val="6"/>
        <w:numPr>
          <w:ilvl w:val="0"/>
          <w:numId w:val="3"/>
        </w:numPr>
        <w:tabs>
          <w:tab w:val="left" w:pos="302"/>
        </w:tabs>
        <w:spacing w:before="201" w:after="0" w:line="240" w:lineRule="auto"/>
        <w:ind w:left="302" w:right="0" w:hanging="2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Task:</w:t>
      </w:r>
    </w:p>
    <w:p w14:paraId="628E0061">
      <w:pPr>
        <w:spacing w:before="212" w:line="417" w:lineRule="auto"/>
        <w:ind w:left="23" w:right="714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Cursor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AI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different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prompts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same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problem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observe code changes.</w:t>
      </w:r>
    </w:p>
    <w:p w14:paraId="01282D3E">
      <w:pPr>
        <w:pStyle w:val="6"/>
        <w:numPr>
          <w:ilvl w:val="0"/>
          <w:numId w:val="3"/>
        </w:numPr>
        <w:tabs>
          <w:tab w:val="left" w:pos="302"/>
        </w:tabs>
        <w:spacing w:before="0" w:after="0" w:line="319" w:lineRule="exact"/>
        <w:ind w:left="302" w:right="0" w:hanging="2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Expected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Output:</w:t>
      </w:r>
    </w:p>
    <w:p w14:paraId="5243CBB2">
      <w:pPr>
        <w:pStyle w:val="6"/>
        <w:numPr>
          <w:ilvl w:val="0"/>
          <w:numId w:val="2"/>
        </w:numPr>
        <w:tabs>
          <w:tab w:val="left" w:pos="322"/>
        </w:tabs>
        <w:spacing w:before="211" w:after="0" w:line="240" w:lineRule="auto"/>
        <w:ind w:left="322" w:right="0" w:hanging="29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Prompt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list</w:t>
      </w:r>
    </w:p>
    <w:p w14:paraId="36F072FF">
      <w:pPr>
        <w:pStyle w:val="6"/>
        <w:numPr>
          <w:ilvl w:val="0"/>
          <w:numId w:val="2"/>
        </w:numPr>
        <w:tabs>
          <w:tab w:val="left" w:pos="322"/>
        </w:tabs>
        <w:spacing w:before="209" w:after="0" w:line="240" w:lineRule="auto"/>
        <w:ind w:left="322" w:right="0" w:hanging="29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Code</w:t>
      </w:r>
      <w:r>
        <w:rPr>
          <w:rFonts w:ascii="Arial" w:hAnsi="Arial"/>
          <w:b/>
          <w:spacing w:val="-2"/>
          <w:sz w:val="24"/>
        </w:rPr>
        <w:t xml:space="preserve"> variations</w:t>
      </w:r>
    </w:p>
    <w:p w14:paraId="086F1890">
      <w:pPr>
        <w:pStyle w:val="4"/>
        <w:spacing w:before="5"/>
        <w:ind w:left="0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638165" cy="352044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408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C8D17">
      <w:pPr>
        <w:pStyle w:val="4"/>
        <w:spacing w:after="0"/>
        <w:rPr>
          <w:rFonts w:ascii="Arial"/>
          <w:b/>
          <w:sz w:val="16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232113D1">
      <w:pPr>
        <w:pStyle w:val="4"/>
        <w:ind w:right="-2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5731510" cy="7188200"/>
                <wp:effectExtent l="0" t="0" r="0" b="317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188200"/>
                          <a:chOff x="0" y="0"/>
                          <a:chExt cx="5731510" cy="71882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57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9085"/>
                            <a:ext cx="5731509" cy="3578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66pt;width:451.3pt;" coordsize="5731510,7188200" o:gfxdata="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">
                <o:lock v:ext="edit" aspectratio="f"/>
                <v:shape id="Image 7" o:spid="_x0000_s1026" o:spt="75" type="#_x0000_t75" style="position:absolute;left:0;top:0;height:3578860;width:5731509;" filled="f" o:preferrelative="t" stroked="f" coordsize="21600,21600" o:gfxdata="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c9T+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v:shape id="Image 8" o:spid="_x0000_s1026" o:spt="75" type="#_x0000_t75" style="position:absolute;left:0;top:3609085;height:3578860;width:5731509;" filled="f" o:preferrelative="t" stroked="f" coordsize="21600,21600" o:gfxdata="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OslM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59D25BC">
      <w:pPr>
        <w:pStyle w:val="4"/>
        <w:spacing w:after="0"/>
        <w:rPr>
          <w:rFonts w:ascii="Arial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3EDB090">
      <w:pPr>
        <w:pStyle w:val="4"/>
        <w:ind w:right="-2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5731510" cy="7188200"/>
                <wp:effectExtent l="0" t="0" r="0" b="317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188200"/>
                          <a:chOff x="0" y="0"/>
                          <a:chExt cx="5731510" cy="71882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57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9085"/>
                            <a:ext cx="5731509" cy="3578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66pt;width:451.3pt;" coordsize="5731510,7188200" o:gfxdata="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GZS7yb0AAACnAQAAGQAAAGRy&#10;cy9fcmVscy9lMm9Eb2MueG1sLnJlbHO9kMsKwjAQRfeC/xBmb9N2ISKmbkRwK/oBQzJNo82DJIr+&#10;vQFBFAR3LmeGe+5hVuubHdmVYjLeCWiqGhg56ZVxWsDxsJ0tgKWMTuHoHQm4U4J1N52s9jRiLqE0&#10;mJBYobgkYMg5LDlPciCLqfKBXLn0PlrMZYyaB5Rn1MTbup7z+M6A7oPJdkpA3KkW2OEeSvNvtu97&#10;I2nj5cWSy18quLGluwAxasoCLCmDz2VbnQJp4N8lmv9INC8J/vHe7gF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">
                <o:lock v:ext="edit" aspectratio="f"/>
                <v:shape id="Image 10" o:spid="_x0000_s1026" o:spt="75" type="#_x0000_t75" style="position:absolute;left:0;top:0;height:3578860;width:5731509;" filled="f" o:preferrelative="t" stroked="f" coordsize="21600,21600" o:gfxdata="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8q2o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1" o:spid="_x0000_s1026" o:spt="75" type="#_x0000_t75" style="position:absolute;left:0;top:3609085;height:3578860;width:5731509;" filled="f" o:preferrelative="t" stroked="f" coordsize="21600,21600" o:gfxdata="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dr7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1F589DC">
      <w:pPr>
        <w:pStyle w:val="4"/>
        <w:ind w:left="0"/>
        <w:rPr>
          <w:rFonts w:ascii="Arial"/>
          <w:b/>
        </w:rPr>
      </w:pPr>
    </w:p>
    <w:p w14:paraId="36DD095C">
      <w:pPr>
        <w:pStyle w:val="4"/>
        <w:spacing w:before="125"/>
        <w:ind w:left="0"/>
        <w:rPr>
          <w:rFonts w:ascii="Arial"/>
          <w:b/>
        </w:rPr>
      </w:pPr>
    </w:p>
    <w:p w14:paraId="56EE07EB"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4: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Tool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Comparison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Reflection</w:t>
      </w:r>
    </w:p>
    <w:p w14:paraId="2AB74200">
      <w:pPr>
        <w:pStyle w:val="6"/>
        <w:numPr>
          <w:ilvl w:val="0"/>
          <w:numId w:val="3"/>
        </w:numPr>
        <w:tabs>
          <w:tab w:val="left" w:pos="302"/>
        </w:tabs>
        <w:spacing w:before="204" w:after="0" w:line="240" w:lineRule="auto"/>
        <w:ind w:left="302" w:right="0" w:hanging="2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Scenario:</w:t>
      </w:r>
    </w:p>
    <w:p w14:paraId="4AB5ABF0">
      <w:pPr>
        <w:spacing w:before="21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You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must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recommend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AI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coding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tool.</w:t>
      </w:r>
    </w:p>
    <w:p w14:paraId="014BABF6">
      <w:pPr>
        <w:pStyle w:val="6"/>
        <w:numPr>
          <w:ilvl w:val="0"/>
          <w:numId w:val="3"/>
        </w:numPr>
        <w:tabs>
          <w:tab w:val="left" w:pos="302"/>
        </w:tabs>
        <w:spacing w:before="202" w:after="0" w:line="240" w:lineRule="auto"/>
        <w:ind w:left="302" w:right="0" w:hanging="2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Task:</w:t>
      </w:r>
    </w:p>
    <w:p w14:paraId="113C44C9">
      <w:pPr>
        <w:pStyle w:val="6"/>
        <w:spacing w:after="0" w:line="240" w:lineRule="auto"/>
        <w:jc w:val="left"/>
        <w:rPr>
          <w:rFonts w:ascii="Arial" w:hAnsi="Arial"/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FA603CC">
      <w:pPr>
        <w:spacing w:before="79" w:line="417" w:lineRule="auto"/>
        <w:ind w:left="23" w:right="647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Based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work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topic,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compare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Gemini,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Copilot,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Cursor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AI for usability and code quality.</w:t>
      </w:r>
    </w:p>
    <w:p w14:paraId="653126F3">
      <w:pPr>
        <w:pStyle w:val="6"/>
        <w:numPr>
          <w:ilvl w:val="0"/>
          <w:numId w:val="3"/>
        </w:numPr>
        <w:tabs>
          <w:tab w:val="left" w:pos="302"/>
        </w:tabs>
        <w:spacing w:before="0" w:after="0" w:line="319" w:lineRule="exact"/>
        <w:ind w:left="302" w:right="0" w:hanging="2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Expected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Output:</w:t>
      </w:r>
    </w:p>
    <w:p w14:paraId="6B4C77B8">
      <w:pPr>
        <w:pStyle w:val="4"/>
        <w:spacing w:before="209"/>
      </w:pPr>
      <w:r>
        <w:t>Short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rPr>
          <w:spacing w:val="-2"/>
        </w:rPr>
        <w:t>reflection</w:t>
      </w:r>
    </w:p>
    <w:p w14:paraId="0AC9352B">
      <w:pPr>
        <w:pStyle w:val="4"/>
        <w:spacing w:before="204" w:line="280" w:lineRule="auto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Gemini,</w:t>
      </w:r>
      <w:r>
        <w:rPr>
          <w:spacing w:val="-4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Copilot,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Cursor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this topic, I observed clear differences in both usability and code quality.</w:t>
      </w:r>
    </w:p>
    <w:p w14:paraId="5A485593">
      <w:pPr>
        <w:pStyle w:val="4"/>
        <w:spacing w:before="154" w:line="278" w:lineRule="auto"/>
      </w:pPr>
      <w:r>
        <w:t>Gemini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explanations,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often produces generic code unless very strict constraints are provided. It is better suited for learning and problem understanding rather than competitive or production-level </w:t>
      </w:r>
      <w:r>
        <w:rPr>
          <w:spacing w:val="-2"/>
        </w:rPr>
        <w:t>coding.</w:t>
      </w:r>
    </w:p>
    <w:p w14:paraId="1C08B933">
      <w:pPr>
        <w:pStyle w:val="4"/>
        <w:spacing w:before="160" w:line="278" w:lineRule="auto"/>
        <w:ind w:right="647"/>
      </w:pPr>
      <w:r>
        <w:t>GitHub Copilot integrates smoothly with IDEs like VS Code and provides fast, context-aware code suggestions. However, its outputs sometimes assume the developer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overflow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 missed unless explicitly guided.</w:t>
      </w:r>
    </w:p>
    <w:p w14:paraId="5E61811B">
      <w:pPr>
        <w:pStyle w:val="4"/>
        <w:spacing w:before="157" w:line="278" w:lineRule="auto"/>
        <w:ind w:right="108"/>
      </w:pPr>
      <w:r>
        <w:t>Cursor</w:t>
      </w:r>
      <w:r>
        <w:rPr>
          <w:spacing w:val="-12"/>
        </w:rPr>
        <w:t xml:space="preserve"> </w:t>
      </w:r>
      <w:r>
        <w:t>AI provided the best balance of usability and code quality. It allows direct interaction with the codebase, understands existing files, and responds well to detailed</w:t>
      </w:r>
      <w:r>
        <w:rPr>
          <w:spacing w:val="-3"/>
        </w:rPr>
        <w:t xml:space="preserve"> </w:t>
      </w:r>
      <w:r>
        <w:t>prompts.</w:t>
      </w:r>
      <w:r>
        <w:rPr>
          <w:spacing w:val="-9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mentioned,</w:t>
      </w:r>
      <w:r>
        <w:rPr>
          <w:spacing w:val="-5"/>
        </w:rPr>
        <w:t xml:space="preserve"> </w:t>
      </w:r>
      <w:r>
        <w:t>Cursor</w:t>
      </w:r>
      <w:r>
        <w:rPr>
          <w:spacing w:val="-1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consistently generated correct, optimized, and readable code, making it ideal for real development and debugging tasks.</w:t>
      </w:r>
    </w:p>
    <w:p w14:paraId="3BC4908D">
      <w:pPr>
        <w:pStyle w:val="4"/>
        <w:spacing w:before="159"/>
      </w:pPr>
      <w:r>
        <w:rPr>
          <w:spacing w:val="-2"/>
        </w:rPr>
        <w:t>Conclusion:</w:t>
      </w:r>
    </w:p>
    <w:p w14:paraId="04F6E00B">
      <w:pPr>
        <w:pStyle w:val="4"/>
        <w:spacing w:before="204"/>
      </w:pPr>
      <w:r>
        <w:t>For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Gemini</w:t>
      </w:r>
    </w:p>
    <w:p w14:paraId="488159CC">
      <w:pPr>
        <w:pStyle w:val="4"/>
        <w:spacing w:before="204"/>
      </w:pPr>
      <w:r>
        <w:t>For</w:t>
      </w:r>
      <w:r>
        <w:rPr>
          <w:spacing w:val="-2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assistance</w:t>
      </w:r>
      <w:r>
        <w:rPr>
          <w:spacing w:val="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Copilot</w:t>
      </w:r>
    </w:p>
    <w:p w14:paraId="707ABD4B">
      <w:pPr>
        <w:pStyle w:val="4"/>
        <w:spacing w:before="204"/>
      </w:pPr>
      <w:r>
        <w:t>For</w:t>
      </w:r>
      <w:r>
        <w:rPr>
          <w:spacing w:val="-5"/>
        </w:rPr>
        <w:t xml:space="preserve"> </w:t>
      </w:r>
      <w:r>
        <w:t>serious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prompt-based</w:t>
      </w:r>
      <w:r>
        <w:rPr>
          <w:spacing w:val="-5"/>
        </w:rPr>
        <w:t xml:space="preserve"> </w:t>
      </w:r>
      <w:r>
        <w:t>experimentation →</w:t>
      </w:r>
      <w:r>
        <w:rPr>
          <w:spacing w:val="-4"/>
        </w:rPr>
        <w:t xml:space="preserve"> </w:t>
      </w:r>
      <w:r>
        <w:t>Cursor</w:t>
      </w:r>
      <w:r>
        <w:rPr>
          <w:spacing w:val="-16"/>
        </w:rPr>
        <w:t xml:space="preserve"> </w:t>
      </w:r>
      <w:r>
        <w:rPr>
          <w:spacing w:val="-5"/>
        </w:rPr>
        <w:t>AI</w:t>
      </w:r>
    </w:p>
    <w:sectPr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➢"/>
      <w:lvlJc w:val="left"/>
      <w:pPr>
        <w:ind w:left="321" w:hanging="29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5" w:hanging="29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0" w:hanging="29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5" w:hanging="29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20" w:hanging="29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6" w:hanging="29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1" w:hanging="29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6" w:hanging="29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1" w:hanging="29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❖"/>
      <w:lvlJc w:val="left"/>
      <w:pPr>
        <w:ind w:left="304" w:hanging="2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❖"/>
      <w:lvlJc w:val="left"/>
      <w:pPr>
        <w:ind w:left="304" w:hanging="2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897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302" w:hanging="279"/>
    </w:pPr>
    <w:rPr>
      <w:rFonts w:ascii="Arial MT" w:hAnsi="Arial MT" w:eastAsia="Arial MT" w:cs="Arial MT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2026-01-20T08:22:00Z</dcterms:created>
  <dc:creator>hp</dc:creator>
  <cp:lastModifiedBy>Vyshnavi Mashetti</cp:lastModifiedBy>
  <dcterms:modified xsi:type="dcterms:W3CDTF">2026-01-20T08:41:41Z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1033-12.2.0.23196</vt:lpwstr>
  </property>
  <property fmtid="{D5CDD505-2E9C-101B-9397-08002B2CF9AE}" pid="7" name="ICV">
    <vt:lpwstr>0481263B79994F2FB8F8A822B9375E5B_13</vt:lpwstr>
  </property>
</Properties>
</file>