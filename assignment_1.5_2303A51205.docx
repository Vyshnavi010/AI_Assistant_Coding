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E9F529">
      <w:pPr>
        <w:spacing w:before="82"/>
        <w:ind w:left="1" w:right="0" w:firstLine="0"/>
        <w:jc w:val="center"/>
        <w:rPr>
          <w:sz w:val="24"/>
        </w:rPr>
      </w:pPr>
      <w:r>
        <w:rPr>
          <w:spacing w:val="-2"/>
          <w:sz w:val="24"/>
        </w:rPr>
        <w:t>Assignment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-</w:t>
      </w:r>
      <w:r>
        <w:rPr>
          <w:spacing w:val="-15"/>
          <w:sz w:val="24"/>
        </w:rPr>
        <w:t xml:space="preserve"> </w:t>
      </w:r>
      <w:r>
        <w:rPr>
          <w:spacing w:val="-10"/>
          <w:sz w:val="24"/>
        </w:rPr>
        <w:t>1</w:t>
      </w:r>
    </w:p>
    <w:p w14:paraId="1963BFD6">
      <w:pPr>
        <w:pStyle w:val="4"/>
        <w:spacing w:before="0"/>
        <w:ind w:left="0"/>
        <w:rPr>
          <w:b w:val="0"/>
        </w:rPr>
      </w:pPr>
    </w:p>
    <w:p w14:paraId="7EA06571">
      <w:pPr>
        <w:pStyle w:val="4"/>
        <w:spacing w:before="162"/>
        <w:ind w:left="0"/>
        <w:rPr>
          <w:b w:val="0"/>
        </w:rPr>
      </w:pPr>
    </w:p>
    <w:p w14:paraId="6112A4AD">
      <w:pPr>
        <w:spacing w:before="0"/>
        <w:ind w:left="23" w:right="0" w:firstLine="0"/>
        <w:jc w:val="left"/>
        <w:rPr>
          <w:rFonts w:hint="default"/>
          <w:sz w:val="24"/>
          <w:lang w:val="en-US"/>
        </w:rPr>
      </w:pPr>
      <w:r>
        <w:rPr>
          <w:spacing w:val="-2"/>
          <w:sz w:val="24"/>
        </w:rPr>
        <w:t>Name:</w:t>
      </w:r>
      <w:r>
        <w:rPr>
          <w:spacing w:val="-17"/>
          <w:sz w:val="24"/>
        </w:rPr>
        <w:t xml:space="preserve"> </w:t>
      </w:r>
      <w:r>
        <w:rPr>
          <w:rFonts w:hint="default"/>
          <w:spacing w:val="-17"/>
          <w:sz w:val="24"/>
          <w:lang w:val="en-US"/>
        </w:rPr>
        <w:t>M.Vyshnavi</w:t>
      </w:r>
    </w:p>
    <w:p w14:paraId="24F24B54">
      <w:pPr>
        <w:spacing w:before="221" w:line="429" w:lineRule="auto"/>
        <w:ind w:left="23" w:right="5793" w:firstLine="0"/>
        <w:jc w:val="left"/>
        <w:rPr>
          <w:sz w:val="24"/>
        </w:rPr>
      </w:pPr>
      <w:r>
        <w:rPr>
          <w:spacing w:val="-2"/>
          <w:sz w:val="24"/>
        </w:rPr>
        <w:t>Roll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Number: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2303A51</w:t>
      </w:r>
      <w:r>
        <w:rPr>
          <w:rFonts w:hint="default"/>
          <w:spacing w:val="-2"/>
          <w:sz w:val="24"/>
          <w:lang w:val="en-US"/>
        </w:rPr>
        <w:t>205</w:t>
      </w:r>
      <w:r>
        <w:rPr>
          <w:spacing w:val="-2"/>
          <w:sz w:val="24"/>
        </w:rPr>
        <w:t xml:space="preserve"> </w:t>
      </w:r>
      <w:r>
        <w:rPr>
          <w:sz w:val="24"/>
        </w:rPr>
        <w:t>Batch - 03</w:t>
      </w:r>
    </w:p>
    <w:p w14:paraId="3B48EE3C">
      <w:pPr>
        <w:spacing w:before="1" w:line="429" w:lineRule="auto"/>
        <w:ind w:left="23" w:right="7123" w:firstLine="0"/>
        <w:jc w:val="left"/>
        <w:rPr>
          <w:sz w:val="24"/>
        </w:rPr>
      </w:pPr>
      <w:r>
        <w:rPr>
          <w:sz w:val="24"/>
        </w:rPr>
        <w:t>AI</w:t>
      </w:r>
      <w:r>
        <w:rPr>
          <w:spacing w:val="-25"/>
          <w:sz w:val="24"/>
        </w:rPr>
        <w:t xml:space="preserve"> </w:t>
      </w:r>
      <w:r>
        <w:rPr>
          <w:sz w:val="24"/>
        </w:rPr>
        <w:t>Assisted</w:t>
      </w:r>
      <w:r>
        <w:rPr>
          <w:spacing w:val="-25"/>
          <w:sz w:val="24"/>
        </w:rPr>
        <w:t xml:space="preserve"> </w:t>
      </w:r>
      <w:r>
        <w:rPr>
          <w:sz w:val="24"/>
        </w:rPr>
        <w:t xml:space="preserve">Coding </w:t>
      </w:r>
      <w:r>
        <w:rPr>
          <w:spacing w:val="-2"/>
          <w:sz w:val="24"/>
        </w:rPr>
        <w:t>09-01-2026</w:t>
      </w:r>
    </w:p>
    <w:p w14:paraId="1F80FF32">
      <w:pPr>
        <w:pStyle w:val="4"/>
        <w:spacing w:before="0" w:line="432" w:lineRule="auto"/>
        <w:ind w:right="5793"/>
      </w:pPr>
      <w:r>
        <w:rPr>
          <w:spacing w:val="-6"/>
        </w:rPr>
        <w:t>Task</w:t>
      </w:r>
      <w:r>
        <w:rPr>
          <w:spacing w:val="-25"/>
        </w:rPr>
        <w:t xml:space="preserve"> </w:t>
      </w:r>
      <w:r>
        <w:rPr>
          <w:spacing w:val="-6"/>
        </w:rPr>
        <w:t>0:</w:t>
      </w:r>
      <w:r>
        <w:rPr>
          <w:spacing w:val="-23"/>
        </w:rPr>
        <w:t xml:space="preserve"> </w:t>
      </w:r>
      <w:r>
        <w:rPr>
          <w:spacing w:val="-6"/>
        </w:rPr>
        <w:t>Environment</w:t>
      </w:r>
      <w:r>
        <w:rPr>
          <w:spacing w:val="-23"/>
        </w:rPr>
        <w:t xml:space="preserve"> </w:t>
      </w:r>
      <w:r>
        <w:rPr>
          <w:spacing w:val="-6"/>
        </w:rPr>
        <w:t xml:space="preserve">Setup:- </w:t>
      </w:r>
      <w:r>
        <w:t>Task</w:t>
      </w:r>
      <w:r>
        <w:rPr>
          <w:spacing w:val="-18"/>
        </w:rPr>
        <w:t xml:space="preserve"> </w:t>
      </w:r>
      <w:r>
        <w:t>0</w:t>
      </w:r>
    </w:p>
    <w:p w14:paraId="7EC197C1">
      <w:pPr>
        <w:pStyle w:val="6"/>
        <w:numPr>
          <w:ilvl w:val="0"/>
          <w:numId w:val="1"/>
        </w:numPr>
        <w:tabs>
          <w:tab w:val="left" w:pos="251"/>
        </w:tabs>
        <w:spacing w:before="0" w:after="0" w:line="429" w:lineRule="auto"/>
        <w:ind w:left="23" w:right="1412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Install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configure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Copilot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VS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Code.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Take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screenshots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of </w:t>
      </w:r>
      <w:r>
        <w:rPr>
          <w:b/>
          <w:sz w:val="24"/>
        </w:rPr>
        <w:t>each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step.</w:t>
      </w:r>
    </w:p>
    <w:p w14:paraId="2A06F9C7">
      <w:pPr>
        <w:pStyle w:val="4"/>
        <w:spacing w:before="0"/>
      </w:pPr>
      <w:r>
        <w:rPr>
          <w:spacing w:val="-6"/>
        </w:rPr>
        <w:t>Expected</w:t>
      </w:r>
      <w:r>
        <w:rPr>
          <w:spacing w:val="-9"/>
        </w:rPr>
        <w:t xml:space="preserve"> </w:t>
      </w:r>
      <w:r>
        <w:rPr>
          <w:spacing w:val="-2"/>
        </w:rPr>
        <w:t>Output</w:t>
      </w:r>
    </w:p>
    <w:p w14:paraId="79A88FCE">
      <w:pPr>
        <w:pStyle w:val="6"/>
        <w:numPr>
          <w:ilvl w:val="0"/>
          <w:numId w:val="1"/>
        </w:numPr>
        <w:tabs>
          <w:tab w:val="left" w:pos="251"/>
        </w:tabs>
        <w:spacing w:before="220" w:after="0" w:line="429" w:lineRule="auto"/>
        <w:ind w:left="23" w:right="1412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Install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and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configure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GitHub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Copilot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in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VS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Code.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Take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screenshots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 xml:space="preserve">of </w:t>
      </w:r>
      <w:r>
        <w:rPr>
          <w:b/>
          <w:sz w:val="24"/>
        </w:rPr>
        <w:t>each</w:t>
      </w:r>
      <w:r>
        <w:rPr>
          <w:b/>
          <w:spacing w:val="-16"/>
          <w:sz w:val="24"/>
        </w:rPr>
        <w:t xml:space="preserve"> </w:t>
      </w:r>
      <w:r>
        <w:rPr>
          <w:b/>
          <w:sz w:val="24"/>
        </w:rPr>
        <w:t>step.</w:t>
      </w:r>
    </w:p>
    <w:p w14:paraId="135A0214">
      <w:pPr>
        <w:pStyle w:val="4"/>
        <w:spacing w:before="0"/>
        <w:ind w:right="-29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30875" cy="322326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012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53592">
      <w:pPr>
        <w:pStyle w:val="4"/>
        <w:spacing w:after="0"/>
        <w:rPr>
          <w:b w:val="0"/>
          <w:sz w:val="20"/>
        </w:rPr>
        <w:sectPr>
          <w:type w:val="continuous"/>
          <w:pgSz w:w="11910" w:h="16840"/>
          <w:pgMar w:top="1340" w:right="1417" w:bottom="280" w:left="1417" w:header="720" w:footer="720" w:gutter="0"/>
          <w:cols w:space="720" w:num="1"/>
        </w:sectPr>
      </w:pPr>
    </w:p>
    <w:p w14:paraId="1988FD71">
      <w:pPr>
        <w:pStyle w:val="4"/>
        <w:spacing w:before="0"/>
        <w:ind w:right="-15"/>
        <w:rPr>
          <w:b w:val="0"/>
          <w:sz w:val="20"/>
        </w:rPr>
      </w:pPr>
      <w:r>
        <w:drawing>
          <wp:inline distT="0" distB="0" distL="114300" distR="114300">
            <wp:extent cx="5761355" cy="2826385"/>
            <wp:effectExtent l="0" t="0" r="14605" b="8255"/>
            <wp:docPr id="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82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4E3F6FB">
      <w:pPr>
        <w:pStyle w:val="4"/>
        <w:spacing w:before="209"/>
        <w:rPr>
          <w:b w:val="0"/>
        </w:rPr>
      </w:pPr>
      <w:r>
        <w:rPr>
          <w:spacing w:val="-4"/>
        </w:rPr>
        <w:t>Task</w:t>
      </w:r>
      <w:r>
        <w:rPr>
          <w:spacing w:val="-18"/>
        </w:rPr>
        <w:t xml:space="preserve"> </w:t>
      </w:r>
      <w:r>
        <w:rPr>
          <w:spacing w:val="-4"/>
        </w:rPr>
        <w:t>1:</w:t>
      </w:r>
      <w:r>
        <w:rPr>
          <w:spacing w:val="-17"/>
        </w:rPr>
        <w:t xml:space="preserve"> </w:t>
      </w:r>
      <w:r>
        <w:rPr>
          <w:spacing w:val="-4"/>
        </w:rPr>
        <w:t>Non-Modular</w:t>
      </w:r>
      <w:r>
        <w:rPr>
          <w:spacing w:val="-17"/>
        </w:rPr>
        <w:t xml:space="preserve"> </w:t>
      </w:r>
      <w:r>
        <w:rPr>
          <w:spacing w:val="-4"/>
        </w:rPr>
        <w:t>Logic</w:t>
      </w:r>
      <w:r>
        <w:rPr>
          <w:spacing w:val="-16"/>
        </w:rPr>
        <w:t xml:space="preserve"> </w:t>
      </w:r>
      <w:r>
        <w:rPr>
          <w:spacing w:val="-4"/>
        </w:rPr>
        <w:t>(Factorial</w:t>
      </w:r>
      <w:r>
        <w:rPr>
          <w:b w:val="0"/>
          <w:spacing w:val="-4"/>
        </w:rPr>
        <w:t>):-</w:t>
      </w:r>
    </w:p>
    <w:p w14:paraId="2E3147A2">
      <w:pPr>
        <w:spacing w:before="221" w:line="432" w:lineRule="auto"/>
        <w:ind w:left="23" w:right="1948" w:firstLine="0"/>
        <w:jc w:val="left"/>
        <w:rPr>
          <w:sz w:val="24"/>
        </w:rPr>
      </w:pPr>
      <w:r>
        <w:rPr>
          <w:spacing w:val="-4"/>
          <w:sz w:val="24"/>
        </w:rPr>
        <w:t>: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AI-Generated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Logic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Without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Modularization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(String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Reversal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Without </w:t>
      </w:r>
      <w:r>
        <w:rPr>
          <w:spacing w:val="-2"/>
          <w:sz w:val="24"/>
        </w:rPr>
        <w:t>Functions)</w:t>
      </w:r>
    </w:p>
    <w:p w14:paraId="17FE6803">
      <w:pPr>
        <w:pStyle w:val="6"/>
        <w:numPr>
          <w:ilvl w:val="0"/>
          <w:numId w:val="2"/>
        </w:numPr>
        <w:tabs>
          <w:tab w:val="left" w:pos="283"/>
        </w:tabs>
        <w:spacing w:before="0" w:after="0" w:line="317" w:lineRule="exact"/>
        <w:ind w:left="283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w14:paraId="5E2B6696">
      <w:pPr>
        <w:spacing w:before="216" w:line="429" w:lineRule="auto"/>
        <w:ind w:left="23" w:right="1948" w:firstLine="0"/>
        <w:jc w:val="left"/>
        <w:rPr>
          <w:sz w:val="24"/>
        </w:rPr>
      </w:pPr>
      <w:r>
        <w:rPr>
          <w:spacing w:val="-4"/>
          <w:sz w:val="24"/>
        </w:rPr>
        <w:t>You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are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developing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basic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>text-processing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utility</w:t>
      </w:r>
      <w:r>
        <w:rPr>
          <w:spacing w:val="-26"/>
          <w:sz w:val="24"/>
        </w:rPr>
        <w:t xml:space="preserve"> </w:t>
      </w:r>
      <w:r>
        <w:rPr>
          <w:spacing w:val="-4"/>
          <w:sz w:val="24"/>
        </w:rPr>
        <w:t>for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5"/>
          <w:sz w:val="24"/>
        </w:rPr>
        <w:t xml:space="preserve"> </w:t>
      </w:r>
      <w:r>
        <w:rPr>
          <w:spacing w:val="-4"/>
          <w:sz w:val="24"/>
        </w:rPr>
        <w:t xml:space="preserve">messaging </w:t>
      </w:r>
      <w:r>
        <w:rPr>
          <w:spacing w:val="-2"/>
          <w:sz w:val="24"/>
        </w:rPr>
        <w:t>application.</w:t>
      </w:r>
    </w:p>
    <w:p w14:paraId="73399BDA">
      <w:pPr>
        <w:pStyle w:val="6"/>
        <w:numPr>
          <w:ilvl w:val="0"/>
          <w:numId w:val="2"/>
        </w:numPr>
        <w:tabs>
          <w:tab w:val="left" w:pos="283"/>
        </w:tabs>
        <w:spacing w:before="3" w:after="0" w:line="240" w:lineRule="auto"/>
        <w:ind w:left="283" w:right="0" w:hanging="260"/>
        <w:jc w:val="left"/>
        <w:rPr>
          <w:sz w:val="24"/>
        </w:rPr>
      </w:pPr>
      <w:r>
        <w:rPr>
          <w:spacing w:val="-9"/>
          <w:sz w:val="24"/>
        </w:rPr>
        <w:t>Task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3B573C85">
      <w:pPr>
        <w:spacing w:before="216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Copilot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4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632A42D8">
      <w:pPr>
        <w:pStyle w:val="6"/>
        <w:numPr>
          <w:ilvl w:val="0"/>
          <w:numId w:val="3"/>
        </w:numPr>
        <w:tabs>
          <w:tab w:val="left" w:pos="301"/>
        </w:tabs>
        <w:spacing w:before="221" w:after="0" w:line="240" w:lineRule="auto"/>
        <w:ind w:left="301" w:right="0" w:hanging="278"/>
        <w:jc w:val="left"/>
        <w:rPr>
          <w:sz w:val="24"/>
        </w:rPr>
      </w:pPr>
      <w:r>
        <w:rPr>
          <w:spacing w:val="-4"/>
          <w:sz w:val="24"/>
        </w:rPr>
        <w:t>Reverses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given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string</w:t>
      </w:r>
    </w:p>
    <w:p w14:paraId="5F983D6D">
      <w:pPr>
        <w:pStyle w:val="6"/>
        <w:numPr>
          <w:ilvl w:val="0"/>
          <w:numId w:val="3"/>
        </w:numPr>
        <w:tabs>
          <w:tab w:val="left" w:pos="301"/>
        </w:tabs>
        <w:spacing w:before="218" w:after="0" w:line="240" w:lineRule="auto"/>
        <w:ind w:left="301" w:right="0" w:hanging="278"/>
        <w:jc w:val="left"/>
        <w:rPr>
          <w:sz w:val="24"/>
        </w:rPr>
      </w:pPr>
      <w:r>
        <w:rPr>
          <w:sz w:val="24"/>
        </w:rPr>
        <w:t>Accepts</w:t>
      </w:r>
      <w:r>
        <w:rPr>
          <w:spacing w:val="-22"/>
          <w:sz w:val="24"/>
        </w:rPr>
        <w:t xml:space="preserve"> </w:t>
      </w:r>
      <w:r>
        <w:rPr>
          <w:sz w:val="24"/>
        </w:rPr>
        <w:t>user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input</w:t>
      </w:r>
    </w:p>
    <w:p w14:paraId="5E5C7792">
      <w:pPr>
        <w:pStyle w:val="6"/>
        <w:numPr>
          <w:ilvl w:val="0"/>
          <w:numId w:val="3"/>
        </w:numPr>
        <w:tabs>
          <w:tab w:val="left" w:pos="301"/>
        </w:tabs>
        <w:spacing w:before="219" w:after="0" w:line="240" w:lineRule="auto"/>
        <w:ind w:left="301" w:right="0" w:hanging="278"/>
        <w:jc w:val="left"/>
        <w:rPr>
          <w:sz w:val="24"/>
        </w:rPr>
      </w:pPr>
      <w:r>
        <w:rPr>
          <w:spacing w:val="-6"/>
          <w:sz w:val="24"/>
        </w:rPr>
        <w:t>Implements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directly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main</w:t>
      </w:r>
      <w:r>
        <w:rPr>
          <w:spacing w:val="-20"/>
          <w:sz w:val="24"/>
        </w:rPr>
        <w:t xml:space="preserve"> </w:t>
      </w:r>
      <w:r>
        <w:rPr>
          <w:spacing w:val="-6"/>
          <w:sz w:val="24"/>
        </w:rPr>
        <w:t>code</w:t>
      </w:r>
    </w:p>
    <w:p w14:paraId="2DCBE967">
      <w:pPr>
        <w:pStyle w:val="6"/>
        <w:numPr>
          <w:ilvl w:val="0"/>
          <w:numId w:val="3"/>
        </w:numPr>
        <w:tabs>
          <w:tab w:val="left" w:pos="301"/>
        </w:tabs>
        <w:spacing w:before="218" w:after="0" w:line="240" w:lineRule="auto"/>
        <w:ind w:left="301" w:right="0" w:hanging="278"/>
        <w:jc w:val="left"/>
        <w:rPr>
          <w:sz w:val="24"/>
        </w:rPr>
      </w:pPr>
      <w:r>
        <w:rPr>
          <w:spacing w:val="-2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use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any</w:t>
      </w:r>
      <w:r>
        <w:rPr>
          <w:spacing w:val="-23"/>
          <w:sz w:val="24"/>
        </w:rPr>
        <w:t xml:space="preserve"> </w:t>
      </w:r>
      <w:r>
        <w:rPr>
          <w:spacing w:val="-2"/>
          <w:sz w:val="24"/>
        </w:rPr>
        <w:t>user-defined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functions</w:t>
      </w:r>
    </w:p>
    <w:p w14:paraId="00E5EBE7">
      <w:pPr>
        <w:pStyle w:val="6"/>
        <w:numPr>
          <w:ilvl w:val="0"/>
          <w:numId w:val="2"/>
        </w:numPr>
        <w:tabs>
          <w:tab w:val="left" w:pos="283"/>
        </w:tabs>
        <w:spacing w:before="219" w:after="0" w:line="240" w:lineRule="auto"/>
        <w:ind w:left="283" w:right="0" w:hanging="260"/>
        <w:jc w:val="left"/>
        <w:rPr>
          <w:sz w:val="24"/>
        </w:rPr>
      </w:pPr>
      <w:r>
        <w:rPr>
          <w:spacing w:val="-6"/>
          <w:sz w:val="24"/>
        </w:rPr>
        <w:t>Expected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587C6A3E">
      <w:pPr>
        <w:pStyle w:val="6"/>
        <w:numPr>
          <w:ilvl w:val="0"/>
          <w:numId w:val="3"/>
        </w:numPr>
        <w:tabs>
          <w:tab w:val="left" w:pos="301"/>
        </w:tabs>
        <w:spacing w:before="216" w:after="0" w:line="240" w:lineRule="auto"/>
        <w:ind w:left="301" w:right="0" w:hanging="278"/>
        <w:jc w:val="left"/>
        <w:rPr>
          <w:sz w:val="24"/>
        </w:rPr>
      </w:pPr>
      <w:r>
        <w:rPr>
          <w:spacing w:val="-6"/>
          <w:sz w:val="24"/>
        </w:rPr>
        <w:t>Correct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reversed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string</w:t>
      </w:r>
    </w:p>
    <w:p w14:paraId="0BD6BEA9">
      <w:pPr>
        <w:pStyle w:val="6"/>
        <w:numPr>
          <w:ilvl w:val="0"/>
          <w:numId w:val="3"/>
        </w:numPr>
        <w:tabs>
          <w:tab w:val="left" w:pos="301"/>
        </w:tabs>
        <w:spacing w:before="218" w:after="0" w:line="240" w:lineRule="auto"/>
        <w:ind w:left="301" w:right="0" w:hanging="278"/>
        <w:jc w:val="left"/>
        <w:rPr>
          <w:sz w:val="24"/>
        </w:rPr>
      </w:pPr>
      <w:r>
        <w:rPr>
          <w:spacing w:val="-2"/>
          <w:sz w:val="24"/>
        </w:rPr>
        <w:t>Screenshots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showing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Copilot-generated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code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suggestions</w:t>
      </w:r>
    </w:p>
    <w:p w14:paraId="317F8AD6">
      <w:pPr>
        <w:pStyle w:val="6"/>
        <w:spacing w:after="0" w:line="240" w:lineRule="auto"/>
        <w:jc w:val="left"/>
        <w:rPr>
          <w:sz w:val="24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E81EF3C">
      <w:pPr>
        <w:pStyle w:val="6"/>
        <w:numPr>
          <w:ilvl w:val="0"/>
          <w:numId w:val="3"/>
        </w:numPr>
        <w:tabs>
          <w:tab w:val="left" w:pos="301"/>
        </w:tabs>
        <w:spacing w:before="82" w:after="0" w:line="240" w:lineRule="auto"/>
        <w:ind w:left="301" w:right="0" w:hanging="278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290830</wp:posOffset>
            </wp:positionV>
            <wp:extent cx="5730240" cy="322326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381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3646805</wp:posOffset>
            </wp:positionV>
            <wp:extent cx="5669915" cy="106426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132" cy="10641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4"/>
        </w:rPr>
        <w:t>Sample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inputs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22D84F19">
      <w:pPr>
        <w:pStyle w:val="4"/>
        <w:spacing w:before="10"/>
        <w:ind w:left="0"/>
        <w:rPr>
          <w:b w:val="0"/>
          <w:sz w:val="15"/>
        </w:rPr>
      </w:pPr>
    </w:p>
    <w:p w14:paraId="65CA34EC">
      <w:pPr>
        <w:pStyle w:val="4"/>
        <w:spacing w:before="241"/>
      </w:pPr>
      <w:r>
        <w:rPr>
          <w:spacing w:val="-4"/>
        </w:rPr>
        <w:t>Task</w:t>
      </w:r>
      <w:r>
        <w:rPr>
          <w:spacing w:val="-24"/>
        </w:rPr>
        <w:t xml:space="preserve"> </w:t>
      </w:r>
      <w:r>
        <w:rPr>
          <w:spacing w:val="-4"/>
        </w:rPr>
        <w:t>2: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Code</w:t>
      </w:r>
      <w:r>
        <w:rPr>
          <w:spacing w:val="-22"/>
        </w:rPr>
        <w:t xml:space="preserve"> </w:t>
      </w:r>
      <w:r>
        <w:rPr>
          <w:spacing w:val="-4"/>
        </w:rPr>
        <w:t>Optimization:-</w:t>
      </w:r>
    </w:p>
    <w:p w14:paraId="6DCB733A">
      <w:pPr>
        <w:pStyle w:val="4"/>
        <w:spacing w:before="220"/>
      </w:pPr>
      <w:r>
        <w:rPr>
          <w:spacing w:val="-4"/>
        </w:rPr>
        <w:t>Efficiency</w:t>
      </w:r>
      <w:r>
        <w:rPr>
          <w:spacing w:val="-12"/>
        </w:rPr>
        <w:t xml:space="preserve"> </w:t>
      </w:r>
      <w:r>
        <w:rPr>
          <w:spacing w:val="-4"/>
        </w:rPr>
        <w:t>s</w:t>
      </w:r>
      <w:r>
        <w:rPr>
          <w:spacing w:val="-9"/>
        </w:rPr>
        <w:t xml:space="preserve"> </w:t>
      </w:r>
      <w:r>
        <w:rPr>
          <w:spacing w:val="-4"/>
        </w:rPr>
        <w:t>Logic</w:t>
      </w:r>
      <w:r>
        <w:rPr>
          <w:spacing w:val="-10"/>
        </w:rPr>
        <w:t xml:space="preserve"> </w:t>
      </w:r>
      <w:r>
        <w:rPr>
          <w:spacing w:val="-4"/>
        </w:rPr>
        <w:t>Optimization</w:t>
      </w:r>
      <w:r>
        <w:rPr>
          <w:spacing w:val="-10"/>
        </w:rPr>
        <w:t xml:space="preserve"> </w:t>
      </w:r>
      <w:r>
        <w:rPr>
          <w:spacing w:val="-4"/>
        </w:rPr>
        <w:t>(Readability</w:t>
      </w:r>
      <w:r>
        <w:rPr>
          <w:spacing w:val="-11"/>
        </w:rPr>
        <w:t xml:space="preserve"> </w:t>
      </w:r>
      <w:r>
        <w:rPr>
          <w:spacing w:val="-4"/>
        </w:rPr>
        <w:t>Improvement)</w:t>
      </w:r>
    </w:p>
    <w:p w14:paraId="52754C7C">
      <w:pPr>
        <w:pStyle w:val="6"/>
        <w:numPr>
          <w:ilvl w:val="0"/>
          <w:numId w:val="2"/>
        </w:numPr>
        <w:tabs>
          <w:tab w:val="left" w:pos="286"/>
        </w:tabs>
        <w:spacing w:before="22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62908C80">
      <w:pPr>
        <w:pStyle w:val="4"/>
      </w:pPr>
      <w:r>
        <w:rPr>
          <w:spacing w:val="-8"/>
        </w:rPr>
        <w:t>The</w:t>
      </w:r>
      <w:r>
        <w:rPr>
          <w:spacing w:val="-16"/>
        </w:rPr>
        <w:t xml:space="preserve"> </w:t>
      </w:r>
      <w:r>
        <w:rPr>
          <w:spacing w:val="-8"/>
        </w:rPr>
        <w:t>code</w:t>
      </w:r>
      <w:r>
        <w:rPr>
          <w:spacing w:val="-15"/>
        </w:rPr>
        <w:t xml:space="preserve"> </w:t>
      </w:r>
      <w:r>
        <w:rPr>
          <w:spacing w:val="-8"/>
        </w:rPr>
        <w:t>will</w:t>
      </w:r>
      <w:r>
        <w:rPr>
          <w:spacing w:val="-15"/>
        </w:rPr>
        <w:t xml:space="preserve"> </w:t>
      </w:r>
      <w:r>
        <w:rPr>
          <w:spacing w:val="-8"/>
        </w:rPr>
        <w:t>be</w:t>
      </w:r>
      <w:r>
        <w:rPr>
          <w:spacing w:val="-15"/>
        </w:rPr>
        <w:t xml:space="preserve"> </w:t>
      </w:r>
      <w:r>
        <w:rPr>
          <w:spacing w:val="-8"/>
        </w:rPr>
        <w:t>reviewed</w:t>
      </w:r>
      <w:r>
        <w:rPr>
          <w:spacing w:val="-15"/>
        </w:rPr>
        <w:t xml:space="preserve"> </w:t>
      </w:r>
      <w:r>
        <w:rPr>
          <w:spacing w:val="-8"/>
        </w:rPr>
        <w:t>by</w:t>
      </w:r>
      <w:r>
        <w:rPr>
          <w:spacing w:val="-18"/>
        </w:rPr>
        <w:t xml:space="preserve"> </w:t>
      </w:r>
      <w:r>
        <w:rPr>
          <w:spacing w:val="-8"/>
        </w:rPr>
        <w:t>other</w:t>
      </w:r>
      <w:r>
        <w:rPr>
          <w:spacing w:val="-16"/>
        </w:rPr>
        <w:t xml:space="preserve"> </w:t>
      </w:r>
      <w:r>
        <w:rPr>
          <w:spacing w:val="-8"/>
        </w:rPr>
        <w:t>developers.</w:t>
      </w:r>
    </w:p>
    <w:p w14:paraId="6748B419">
      <w:pPr>
        <w:pStyle w:val="6"/>
        <w:numPr>
          <w:ilvl w:val="0"/>
          <w:numId w:val="2"/>
        </w:numPr>
        <w:tabs>
          <w:tab w:val="left" w:pos="286"/>
        </w:tabs>
        <w:spacing w:before="22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5B57C359">
      <w:pPr>
        <w:pStyle w:val="4"/>
      </w:pPr>
      <w:r>
        <w:rPr>
          <w:spacing w:val="-6"/>
        </w:rPr>
        <w:t>Examine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Copilot-generated</w:t>
      </w:r>
      <w:r>
        <w:rPr>
          <w:spacing w:val="-15"/>
        </w:rPr>
        <w:t xml:space="preserve"> </w:t>
      </w:r>
      <w:r>
        <w:rPr>
          <w:spacing w:val="-6"/>
        </w:rPr>
        <w:t>code</w:t>
      </w:r>
      <w:r>
        <w:rPr>
          <w:spacing w:val="-15"/>
        </w:rPr>
        <w:t xml:space="preserve"> </w:t>
      </w:r>
      <w:r>
        <w:rPr>
          <w:spacing w:val="-6"/>
        </w:rPr>
        <w:t>from</w:t>
      </w:r>
      <w:r>
        <w:rPr>
          <w:spacing w:val="-16"/>
        </w:rPr>
        <w:t xml:space="preserve"> </w:t>
      </w:r>
      <w:r>
        <w:rPr>
          <w:spacing w:val="-6"/>
        </w:rPr>
        <w:t>Task</w:t>
      </w:r>
      <w:r>
        <w:rPr>
          <w:spacing w:val="-18"/>
        </w:rPr>
        <w:t xml:space="preserve"> </w:t>
      </w:r>
      <w:r>
        <w:rPr>
          <w:spacing w:val="-6"/>
        </w:rPr>
        <w:t>1</w:t>
      </w:r>
      <w:r>
        <w:rPr>
          <w:spacing w:val="-17"/>
        </w:rPr>
        <w:t xml:space="preserve"> </w:t>
      </w:r>
      <w:r>
        <w:rPr>
          <w:spacing w:val="-6"/>
        </w:rPr>
        <w:t>and</w:t>
      </w:r>
      <w:r>
        <w:rPr>
          <w:spacing w:val="-16"/>
        </w:rPr>
        <w:t xml:space="preserve"> </w:t>
      </w:r>
      <w:r>
        <w:rPr>
          <w:spacing w:val="-6"/>
        </w:rPr>
        <w:t>improve</w:t>
      </w:r>
      <w:r>
        <w:rPr>
          <w:spacing w:val="-15"/>
        </w:rPr>
        <w:t xml:space="preserve"> </w:t>
      </w:r>
      <w:r>
        <w:rPr>
          <w:spacing w:val="-6"/>
        </w:rPr>
        <w:t>it</w:t>
      </w:r>
      <w:r>
        <w:rPr>
          <w:spacing w:val="-15"/>
        </w:rPr>
        <w:t xml:space="preserve"> </w:t>
      </w:r>
      <w:r>
        <w:rPr>
          <w:spacing w:val="-6"/>
        </w:rPr>
        <w:t>by:</w:t>
      </w:r>
    </w:p>
    <w:p w14:paraId="398BF3E0">
      <w:pPr>
        <w:pStyle w:val="6"/>
        <w:numPr>
          <w:ilvl w:val="0"/>
          <w:numId w:val="3"/>
        </w:numPr>
        <w:tabs>
          <w:tab w:val="left" w:pos="303"/>
        </w:tabs>
        <w:spacing w:before="221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2"/>
          <w:sz w:val="24"/>
        </w:rPr>
        <w:t>Removing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unnecessary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variables</w:t>
      </w:r>
    </w:p>
    <w:p w14:paraId="68A6C74E">
      <w:pPr>
        <w:pStyle w:val="6"/>
        <w:numPr>
          <w:ilvl w:val="0"/>
          <w:numId w:val="3"/>
        </w:numPr>
        <w:tabs>
          <w:tab w:val="left" w:pos="303"/>
        </w:tabs>
        <w:spacing w:before="219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4"/>
          <w:sz w:val="24"/>
        </w:rPr>
        <w:t>Simplifying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loop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or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indexing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logic</w:t>
      </w:r>
    </w:p>
    <w:p w14:paraId="418D43CA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5"/>
          <w:sz w:val="24"/>
        </w:rPr>
        <w:t>Improving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readability</w:t>
      </w:r>
    </w:p>
    <w:p w14:paraId="46F5111D">
      <w:pPr>
        <w:pStyle w:val="6"/>
        <w:numPr>
          <w:ilvl w:val="0"/>
          <w:numId w:val="3"/>
        </w:numPr>
        <w:tabs>
          <w:tab w:val="left" w:pos="303"/>
        </w:tabs>
        <w:spacing w:before="216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z w:val="24"/>
        </w:rPr>
        <w:t>Use</w:t>
      </w:r>
      <w:r>
        <w:rPr>
          <w:b/>
          <w:spacing w:val="-21"/>
          <w:sz w:val="24"/>
        </w:rPr>
        <w:t xml:space="preserve"> </w:t>
      </w:r>
      <w:r>
        <w:rPr>
          <w:b/>
          <w:sz w:val="24"/>
        </w:rPr>
        <w:t>Copilot</w:t>
      </w:r>
      <w:r>
        <w:rPr>
          <w:b/>
          <w:spacing w:val="-20"/>
          <w:sz w:val="24"/>
        </w:rPr>
        <w:t xml:space="preserve"> </w:t>
      </w:r>
      <w:r>
        <w:rPr>
          <w:b/>
          <w:sz w:val="24"/>
        </w:rPr>
        <w:t>prompts</w:t>
      </w:r>
      <w:r>
        <w:rPr>
          <w:b/>
          <w:spacing w:val="-21"/>
          <w:sz w:val="24"/>
        </w:rPr>
        <w:t xml:space="preserve"> </w:t>
      </w:r>
      <w:r>
        <w:rPr>
          <w:b/>
          <w:spacing w:val="-2"/>
          <w:sz w:val="24"/>
        </w:rPr>
        <w:t>like:</w:t>
      </w:r>
    </w:p>
    <w:p w14:paraId="3E1039C6">
      <w:pPr>
        <w:pStyle w:val="6"/>
        <w:numPr>
          <w:ilvl w:val="0"/>
          <w:numId w:val="4"/>
        </w:numPr>
        <w:tabs>
          <w:tab w:val="left" w:pos="176"/>
        </w:tabs>
        <w:spacing w:before="218" w:after="0" w:line="240" w:lineRule="auto"/>
        <w:ind w:left="176" w:right="0" w:hanging="153"/>
        <w:jc w:val="left"/>
        <w:rPr>
          <w:b/>
          <w:sz w:val="24"/>
        </w:rPr>
      </w:pPr>
      <w:r>
        <w:rPr>
          <w:b/>
          <w:spacing w:val="-4"/>
          <w:sz w:val="24"/>
        </w:rPr>
        <w:t>“Simplify</w:t>
      </w:r>
      <w:r>
        <w:rPr>
          <w:b/>
          <w:spacing w:val="-22"/>
          <w:sz w:val="24"/>
        </w:rPr>
        <w:t xml:space="preserve"> </w:t>
      </w:r>
      <w:r>
        <w:rPr>
          <w:b/>
          <w:spacing w:val="-4"/>
          <w:sz w:val="24"/>
        </w:rPr>
        <w:t>this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21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20"/>
          <w:sz w:val="24"/>
        </w:rPr>
        <w:t xml:space="preserve"> </w:t>
      </w:r>
      <w:r>
        <w:rPr>
          <w:b/>
          <w:spacing w:val="-4"/>
          <w:sz w:val="24"/>
        </w:rPr>
        <w:t>code”</w:t>
      </w:r>
    </w:p>
    <w:p w14:paraId="758953B4">
      <w:pPr>
        <w:pStyle w:val="6"/>
        <w:numPr>
          <w:ilvl w:val="0"/>
          <w:numId w:val="4"/>
        </w:numPr>
        <w:tabs>
          <w:tab w:val="left" w:pos="176"/>
        </w:tabs>
        <w:spacing w:before="221" w:after="0" w:line="240" w:lineRule="auto"/>
        <w:ind w:left="176" w:right="0" w:hanging="153"/>
        <w:jc w:val="left"/>
        <w:rPr>
          <w:b/>
          <w:sz w:val="24"/>
        </w:rPr>
      </w:pPr>
      <w:r>
        <w:rPr>
          <w:b/>
          <w:spacing w:val="-6"/>
          <w:sz w:val="24"/>
        </w:rPr>
        <w:t>“Improve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readability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and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efficiency”</w:t>
      </w:r>
    </w:p>
    <w:p w14:paraId="36814A99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67AAF5C3">
      <w:pPr>
        <w:pStyle w:val="4"/>
        <w:spacing w:before="82"/>
      </w:pPr>
      <w:r>
        <w:rPr>
          <w:spacing w:val="-2"/>
        </w:rPr>
        <w:t>Hint:</w:t>
      </w:r>
    </w:p>
    <w:p w14:paraId="28F4D8CC">
      <w:pPr>
        <w:pStyle w:val="4"/>
        <w:spacing w:before="220"/>
      </w:pPr>
      <w:r>
        <w:rPr>
          <w:spacing w:val="-2"/>
        </w:rPr>
        <w:t>Prompt</w:t>
      </w:r>
      <w:r>
        <w:rPr>
          <w:spacing w:val="-23"/>
        </w:rPr>
        <w:t xml:space="preserve"> </w:t>
      </w:r>
      <w:r>
        <w:rPr>
          <w:spacing w:val="-2"/>
        </w:rPr>
        <w:t>Copilot</w:t>
      </w:r>
      <w:r>
        <w:rPr>
          <w:spacing w:val="-23"/>
        </w:rPr>
        <w:t xml:space="preserve"> </w:t>
      </w:r>
      <w:r>
        <w:rPr>
          <w:spacing w:val="-2"/>
        </w:rPr>
        <w:t>with</w:t>
      </w:r>
      <w:r>
        <w:rPr>
          <w:spacing w:val="-23"/>
        </w:rPr>
        <w:t xml:space="preserve"> </w:t>
      </w:r>
      <w:r>
        <w:rPr>
          <w:spacing w:val="-2"/>
        </w:rPr>
        <w:t>phrases</w:t>
      </w:r>
      <w:r>
        <w:rPr>
          <w:spacing w:val="-23"/>
        </w:rPr>
        <w:t xml:space="preserve"> </w:t>
      </w:r>
      <w:r>
        <w:rPr>
          <w:spacing w:val="-4"/>
        </w:rPr>
        <w:t>like</w:t>
      </w:r>
    </w:p>
    <w:p w14:paraId="02068B4D">
      <w:pPr>
        <w:pStyle w:val="4"/>
        <w:spacing w:before="221"/>
      </w:pPr>
      <w:r>
        <w:rPr>
          <w:spacing w:val="-8"/>
        </w:rPr>
        <w:t>“optimize</w:t>
      </w:r>
      <w:r>
        <w:rPr>
          <w:spacing w:val="-15"/>
        </w:rPr>
        <w:t xml:space="preserve"> </w:t>
      </w:r>
      <w:r>
        <w:rPr>
          <w:spacing w:val="-8"/>
        </w:rPr>
        <w:t>this</w:t>
      </w:r>
      <w:r>
        <w:rPr>
          <w:spacing w:val="-14"/>
        </w:rPr>
        <w:t xml:space="preserve"> </w:t>
      </w:r>
      <w:r>
        <w:rPr>
          <w:spacing w:val="-8"/>
        </w:rPr>
        <w:t>code”,</w:t>
      </w:r>
      <w:r>
        <w:rPr>
          <w:spacing w:val="-31"/>
        </w:rPr>
        <w:t xml:space="preserve"> </w:t>
      </w:r>
      <w:r>
        <w:rPr>
          <w:spacing w:val="-8"/>
        </w:rPr>
        <w:t>“simplify</w:t>
      </w:r>
      <w:r>
        <w:rPr>
          <w:spacing w:val="-17"/>
        </w:rPr>
        <w:t xml:space="preserve"> </w:t>
      </w:r>
      <w:r>
        <w:rPr>
          <w:spacing w:val="-8"/>
        </w:rPr>
        <w:t>logic”,</w:t>
      </w:r>
      <w:r>
        <w:rPr>
          <w:spacing w:val="-16"/>
        </w:rPr>
        <w:t xml:space="preserve"> </w:t>
      </w:r>
      <w:r>
        <w:rPr>
          <w:spacing w:val="-8"/>
        </w:rPr>
        <w:t>or</w:t>
      </w:r>
      <w:r>
        <w:rPr>
          <w:spacing w:val="-31"/>
        </w:rPr>
        <w:t xml:space="preserve"> </w:t>
      </w:r>
      <w:r>
        <w:rPr>
          <w:spacing w:val="-8"/>
        </w:rPr>
        <w:t>“make</w:t>
      </w:r>
      <w:r>
        <w:rPr>
          <w:spacing w:val="-15"/>
        </w:rPr>
        <w:t xml:space="preserve"> </w:t>
      </w:r>
      <w:r>
        <w:rPr>
          <w:spacing w:val="-8"/>
        </w:rPr>
        <w:t>it</w:t>
      </w:r>
      <w:r>
        <w:rPr>
          <w:spacing w:val="-14"/>
        </w:rPr>
        <w:t xml:space="preserve"> </w:t>
      </w:r>
      <w:r>
        <w:rPr>
          <w:spacing w:val="-8"/>
        </w:rPr>
        <w:t>more</w:t>
      </w:r>
      <w:r>
        <w:rPr>
          <w:spacing w:val="-14"/>
        </w:rPr>
        <w:t xml:space="preserve"> </w:t>
      </w:r>
      <w:r>
        <w:rPr>
          <w:spacing w:val="-8"/>
        </w:rPr>
        <w:t>readable”</w:t>
      </w:r>
    </w:p>
    <w:p w14:paraId="02FAF52F">
      <w:pPr>
        <w:pStyle w:val="6"/>
        <w:numPr>
          <w:ilvl w:val="0"/>
          <w:numId w:val="2"/>
        </w:numPr>
        <w:tabs>
          <w:tab w:val="left" w:pos="286"/>
        </w:tabs>
        <w:spacing w:before="22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3F9DF0E4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4"/>
          <w:sz w:val="24"/>
        </w:rPr>
        <w:t>Original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and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optimized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code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versions</w:t>
      </w:r>
    </w:p>
    <w:p w14:paraId="408119F0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377190</wp:posOffset>
            </wp:positionV>
            <wp:extent cx="5727700" cy="2208530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557" cy="22082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2718435</wp:posOffset>
            </wp:positionV>
            <wp:extent cx="5720715" cy="68135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418" cy="681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6"/>
          <w:sz w:val="24"/>
        </w:rPr>
        <w:t>Explanation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of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how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the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improvements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reduce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time</w:t>
      </w:r>
      <w:r>
        <w:rPr>
          <w:b/>
          <w:spacing w:val="-12"/>
          <w:sz w:val="24"/>
        </w:rPr>
        <w:t xml:space="preserve"> </w:t>
      </w:r>
      <w:r>
        <w:rPr>
          <w:b/>
          <w:spacing w:val="-6"/>
          <w:sz w:val="24"/>
        </w:rPr>
        <w:t>complexity</w:t>
      </w:r>
    </w:p>
    <w:p w14:paraId="4ED6E1D0">
      <w:pPr>
        <w:pStyle w:val="4"/>
        <w:spacing w:before="10"/>
        <w:ind w:left="0"/>
        <w:rPr>
          <w:sz w:val="15"/>
        </w:rPr>
      </w:pPr>
    </w:p>
    <w:p w14:paraId="239A32D9">
      <w:pPr>
        <w:spacing w:before="215"/>
        <w:ind w:left="23" w:right="0" w:firstLine="0"/>
        <w:jc w:val="left"/>
        <w:rPr>
          <w:sz w:val="24"/>
        </w:rPr>
      </w:pPr>
      <w:r>
        <w:rPr>
          <w:spacing w:val="-2"/>
          <w:sz w:val="24"/>
        </w:rPr>
        <w:t>Task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3: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Modular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Design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AI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Assistance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(String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Reversal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Using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Functions)</w:t>
      </w:r>
    </w:p>
    <w:p w14:paraId="70809DE1">
      <w:pPr>
        <w:pStyle w:val="6"/>
        <w:numPr>
          <w:ilvl w:val="0"/>
          <w:numId w:val="2"/>
        </w:numPr>
        <w:tabs>
          <w:tab w:val="left" w:pos="283"/>
        </w:tabs>
        <w:spacing w:before="221" w:after="0" w:line="240" w:lineRule="auto"/>
        <w:ind w:left="283" w:right="0" w:hanging="260"/>
        <w:jc w:val="left"/>
        <w:rPr>
          <w:sz w:val="24"/>
        </w:rPr>
      </w:pPr>
      <w:r>
        <w:rPr>
          <w:spacing w:val="-2"/>
          <w:sz w:val="24"/>
        </w:rPr>
        <w:t>Scenario</w:t>
      </w:r>
    </w:p>
    <w:p w14:paraId="56D8BE22">
      <w:pPr>
        <w:spacing w:before="218"/>
        <w:ind w:left="23" w:right="0" w:firstLine="0"/>
        <w:jc w:val="left"/>
        <w:rPr>
          <w:sz w:val="24"/>
        </w:rPr>
      </w:pPr>
      <w:r>
        <w:rPr>
          <w:spacing w:val="-6"/>
          <w:sz w:val="24"/>
        </w:rPr>
        <w:t>The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string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reversal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logic</w:t>
      </w:r>
      <w:r>
        <w:rPr>
          <w:spacing w:val="-16"/>
          <w:sz w:val="24"/>
        </w:rPr>
        <w:t xml:space="preserve"> </w:t>
      </w:r>
      <w:r>
        <w:rPr>
          <w:spacing w:val="-6"/>
          <w:sz w:val="24"/>
        </w:rPr>
        <w:t>is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needed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in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multiple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parts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of</w:t>
      </w:r>
      <w:r>
        <w:rPr>
          <w:spacing w:val="-19"/>
          <w:sz w:val="24"/>
        </w:rPr>
        <w:t xml:space="preserve"> </w:t>
      </w:r>
      <w:r>
        <w:rPr>
          <w:spacing w:val="-6"/>
          <w:sz w:val="24"/>
        </w:rPr>
        <w:t>an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application.</w:t>
      </w:r>
    </w:p>
    <w:p w14:paraId="6D633CD7">
      <w:pPr>
        <w:pStyle w:val="6"/>
        <w:numPr>
          <w:ilvl w:val="0"/>
          <w:numId w:val="2"/>
        </w:numPr>
        <w:tabs>
          <w:tab w:val="left" w:pos="283"/>
        </w:tabs>
        <w:spacing w:before="220" w:after="0" w:line="240" w:lineRule="auto"/>
        <w:ind w:left="283" w:right="0" w:hanging="260"/>
        <w:jc w:val="left"/>
        <w:rPr>
          <w:sz w:val="24"/>
        </w:rPr>
      </w:pPr>
      <w:r>
        <w:rPr>
          <w:spacing w:val="-9"/>
          <w:sz w:val="24"/>
        </w:rPr>
        <w:t>Task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Description</w:t>
      </w:r>
    </w:p>
    <w:p w14:paraId="166C0BED">
      <w:pPr>
        <w:spacing w:before="219"/>
        <w:ind w:left="23" w:right="0" w:firstLine="0"/>
        <w:jc w:val="left"/>
        <w:rPr>
          <w:sz w:val="24"/>
        </w:rPr>
      </w:pPr>
      <w:r>
        <w:rPr>
          <w:spacing w:val="-4"/>
          <w:sz w:val="24"/>
        </w:rPr>
        <w:t>Use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GitHub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Copilot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generate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function-based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Python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program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that:</w:t>
      </w:r>
    </w:p>
    <w:p w14:paraId="3807F435">
      <w:pPr>
        <w:pStyle w:val="6"/>
        <w:numPr>
          <w:ilvl w:val="0"/>
          <w:numId w:val="3"/>
        </w:numPr>
        <w:tabs>
          <w:tab w:val="left" w:pos="301"/>
        </w:tabs>
        <w:spacing w:before="220" w:after="0" w:line="240" w:lineRule="auto"/>
        <w:ind w:left="301" w:right="0" w:hanging="278"/>
        <w:jc w:val="left"/>
        <w:rPr>
          <w:sz w:val="24"/>
        </w:rPr>
      </w:pPr>
      <w:r>
        <w:rPr>
          <w:spacing w:val="-4"/>
          <w:sz w:val="24"/>
        </w:rPr>
        <w:t>Uses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user-defined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to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reverse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string</w:t>
      </w:r>
    </w:p>
    <w:p w14:paraId="52F5A9A9">
      <w:pPr>
        <w:pStyle w:val="6"/>
        <w:numPr>
          <w:ilvl w:val="0"/>
          <w:numId w:val="3"/>
        </w:numPr>
        <w:tabs>
          <w:tab w:val="left" w:pos="301"/>
        </w:tabs>
        <w:spacing w:before="219" w:after="0" w:line="240" w:lineRule="auto"/>
        <w:ind w:left="301" w:right="0" w:hanging="278"/>
        <w:jc w:val="left"/>
        <w:rPr>
          <w:sz w:val="24"/>
        </w:rPr>
      </w:pPr>
      <w:r>
        <w:rPr>
          <w:spacing w:val="-6"/>
          <w:sz w:val="24"/>
        </w:rPr>
        <w:t>Returns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the</w:t>
      </w:r>
      <w:r>
        <w:rPr>
          <w:spacing w:val="-17"/>
          <w:sz w:val="24"/>
        </w:rPr>
        <w:t xml:space="preserve"> </w:t>
      </w:r>
      <w:r>
        <w:rPr>
          <w:spacing w:val="-6"/>
          <w:sz w:val="24"/>
        </w:rPr>
        <w:t>reversed</w:t>
      </w:r>
      <w:r>
        <w:rPr>
          <w:spacing w:val="-13"/>
          <w:sz w:val="24"/>
        </w:rPr>
        <w:t xml:space="preserve"> </w:t>
      </w:r>
      <w:r>
        <w:rPr>
          <w:spacing w:val="-6"/>
          <w:sz w:val="24"/>
        </w:rPr>
        <w:t>string</w:t>
      </w:r>
    </w:p>
    <w:p w14:paraId="056F7C91">
      <w:pPr>
        <w:pStyle w:val="6"/>
        <w:numPr>
          <w:ilvl w:val="0"/>
          <w:numId w:val="3"/>
        </w:numPr>
        <w:tabs>
          <w:tab w:val="left" w:pos="301"/>
        </w:tabs>
        <w:spacing w:before="216" w:after="0" w:line="240" w:lineRule="auto"/>
        <w:ind w:left="301" w:right="0" w:hanging="278"/>
        <w:jc w:val="left"/>
        <w:rPr>
          <w:sz w:val="24"/>
        </w:rPr>
      </w:pPr>
      <w:r>
        <w:rPr>
          <w:spacing w:val="-4"/>
          <w:sz w:val="24"/>
        </w:rPr>
        <w:t>Includes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meaningful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comments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(AI-assisted)</w:t>
      </w:r>
    </w:p>
    <w:p w14:paraId="3C1D01DC">
      <w:pPr>
        <w:pStyle w:val="6"/>
        <w:numPr>
          <w:ilvl w:val="0"/>
          <w:numId w:val="2"/>
        </w:numPr>
        <w:tabs>
          <w:tab w:val="left" w:pos="283"/>
        </w:tabs>
        <w:spacing w:before="219" w:after="0" w:line="240" w:lineRule="auto"/>
        <w:ind w:left="283" w:right="0" w:hanging="260"/>
        <w:jc w:val="left"/>
        <w:rPr>
          <w:sz w:val="24"/>
        </w:rPr>
      </w:pPr>
      <w:r>
        <w:rPr>
          <w:spacing w:val="-6"/>
          <w:sz w:val="24"/>
        </w:rPr>
        <w:t>Expected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Output</w:t>
      </w:r>
    </w:p>
    <w:p w14:paraId="38B9151D">
      <w:pPr>
        <w:pStyle w:val="6"/>
        <w:numPr>
          <w:ilvl w:val="0"/>
          <w:numId w:val="3"/>
        </w:numPr>
        <w:tabs>
          <w:tab w:val="left" w:pos="301"/>
        </w:tabs>
        <w:spacing w:before="218" w:after="0" w:line="240" w:lineRule="auto"/>
        <w:ind w:left="301" w:right="0" w:hanging="278"/>
        <w:jc w:val="left"/>
        <w:rPr>
          <w:sz w:val="24"/>
        </w:rPr>
      </w:pPr>
      <w:r>
        <w:rPr>
          <w:spacing w:val="-4"/>
          <w:sz w:val="24"/>
        </w:rPr>
        <w:t>Correct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function-based</w:t>
      </w:r>
      <w:r>
        <w:rPr>
          <w:spacing w:val="-10"/>
          <w:sz w:val="24"/>
        </w:rPr>
        <w:t xml:space="preserve"> </w:t>
      </w:r>
      <w:r>
        <w:rPr>
          <w:spacing w:val="-4"/>
          <w:sz w:val="24"/>
        </w:rPr>
        <w:t>implementation</w:t>
      </w:r>
    </w:p>
    <w:p w14:paraId="3B89BC08">
      <w:pPr>
        <w:pStyle w:val="6"/>
        <w:numPr>
          <w:ilvl w:val="0"/>
          <w:numId w:val="3"/>
        </w:numPr>
        <w:tabs>
          <w:tab w:val="left" w:pos="301"/>
        </w:tabs>
        <w:spacing w:before="218" w:after="0" w:line="240" w:lineRule="auto"/>
        <w:ind w:left="301" w:right="0" w:hanging="278"/>
        <w:jc w:val="left"/>
        <w:rPr>
          <w:sz w:val="24"/>
        </w:rPr>
      </w:pPr>
      <w:r>
        <w:rPr>
          <w:spacing w:val="-4"/>
          <w:sz w:val="24"/>
        </w:rPr>
        <w:t>Screenshots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documenting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Copilot’s</w:t>
      </w:r>
      <w:r>
        <w:rPr>
          <w:spacing w:val="-5"/>
          <w:sz w:val="24"/>
        </w:rPr>
        <w:t xml:space="preserve"> </w:t>
      </w:r>
      <w:r>
        <w:rPr>
          <w:spacing w:val="-4"/>
          <w:sz w:val="24"/>
        </w:rPr>
        <w:t>function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generation</w:t>
      </w:r>
    </w:p>
    <w:p w14:paraId="5A67FA1B">
      <w:pPr>
        <w:pStyle w:val="6"/>
        <w:spacing w:after="0" w:line="240" w:lineRule="auto"/>
        <w:jc w:val="left"/>
        <w:rPr>
          <w:sz w:val="24"/>
        </w:rPr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p w14:paraId="6BD2EFBD">
      <w:pPr>
        <w:pStyle w:val="6"/>
        <w:numPr>
          <w:ilvl w:val="0"/>
          <w:numId w:val="3"/>
        </w:numPr>
        <w:tabs>
          <w:tab w:val="left" w:pos="301"/>
        </w:tabs>
        <w:spacing w:before="82" w:after="0" w:line="240" w:lineRule="auto"/>
        <w:ind w:left="301" w:right="0" w:hanging="278"/>
        <w:jc w:val="left"/>
        <w:rPr>
          <w:sz w:val="24"/>
        </w:rPr>
      </w:pPr>
      <w:r>
        <w:rPr>
          <w:sz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290830</wp:posOffset>
            </wp:positionV>
            <wp:extent cx="5695315" cy="243903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326" cy="243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2880360</wp:posOffset>
            </wp:positionV>
            <wp:extent cx="5720715" cy="79565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824" cy="795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Sample</w:t>
      </w:r>
      <w:r>
        <w:rPr>
          <w:spacing w:val="-19"/>
          <w:sz w:val="24"/>
        </w:rPr>
        <w:t xml:space="preserve"> </w:t>
      </w:r>
      <w:r>
        <w:rPr>
          <w:sz w:val="24"/>
        </w:rPr>
        <w:t>test</w:t>
      </w:r>
      <w:r>
        <w:rPr>
          <w:spacing w:val="-18"/>
          <w:sz w:val="24"/>
        </w:rPr>
        <w:t xml:space="preserve"> </w:t>
      </w:r>
      <w:r>
        <w:rPr>
          <w:sz w:val="24"/>
        </w:rPr>
        <w:t>cases</w:t>
      </w:r>
      <w:r>
        <w:rPr>
          <w:spacing w:val="-17"/>
          <w:sz w:val="24"/>
        </w:rPr>
        <w:t xml:space="preserve"> </w:t>
      </w:r>
      <w:r>
        <w:rPr>
          <w:sz w:val="24"/>
        </w:rPr>
        <w:t>and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outputs</w:t>
      </w:r>
    </w:p>
    <w:p w14:paraId="53FD4150">
      <w:pPr>
        <w:pStyle w:val="4"/>
        <w:spacing w:before="3"/>
        <w:ind w:left="0"/>
        <w:rPr>
          <w:b w:val="0"/>
          <w:sz w:val="18"/>
        </w:rPr>
      </w:pPr>
    </w:p>
    <w:p w14:paraId="72902DB0">
      <w:pPr>
        <w:pStyle w:val="4"/>
        <w:spacing w:before="214" w:line="429" w:lineRule="auto"/>
        <w:ind w:right="378"/>
      </w:pPr>
      <w:r>
        <w:rPr>
          <w:spacing w:val="-2"/>
        </w:rPr>
        <w:t>Task</w:t>
      </w:r>
      <w:r>
        <w:rPr>
          <w:spacing w:val="-21"/>
        </w:rPr>
        <w:t xml:space="preserve"> </w:t>
      </w:r>
      <w:r>
        <w:rPr>
          <w:spacing w:val="-2"/>
        </w:rPr>
        <w:t>4:</w:t>
      </w:r>
      <w:r>
        <w:rPr>
          <w:spacing w:val="-21"/>
        </w:rPr>
        <w:t xml:space="preserve"> </w:t>
      </w:r>
      <w:r>
        <w:rPr>
          <w:spacing w:val="-2"/>
        </w:rPr>
        <w:t>Comparative</w:t>
      </w:r>
      <w:r>
        <w:rPr>
          <w:spacing w:val="-19"/>
        </w:rPr>
        <w:t xml:space="preserve"> </w:t>
      </w:r>
      <w:r>
        <w:rPr>
          <w:spacing w:val="-2"/>
        </w:rPr>
        <w:t>Analysis</w:t>
      </w:r>
      <w:r>
        <w:rPr>
          <w:spacing w:val="-16"/>
        </w:rPr>
        <w:t xml:space="preserve"> </w:t>
      </w:r>
      <w:r>
        <w:rPr>
          <w:spacing w:val="-2"/>
        </w:rPr>
        <w:t>–</w:t>
      </w:r>
      <w:r>
        <w:rPr>
          <w:spacing w:val="-21"/>
        </w:rPr>
        <w:t xml:space="preserve"> </w:t>
      </w:r>
      <w:r>
        <w:rPr>
          <w:spacing w:val="-2"/>
        </w:rPr>
        <w:t>Procedural</w:t>
      </w:r>
      <w:r>
        <w:rPr>
          <w:spacing w:val="-19"/>
        </w:rPr>
        <w:t xml:space="preserve"> </w:t>
      </w:r>
      <w:r>
        <w:rPr>
          <w:spacing w:val="-2"/>
        </w:rPr>
        <w:t>vs</w:t>
      </w:r>
      <w:r>
        <w:rPr>
          <w:spacing w:val="-19"/>
        </w:rPr>
        <w:t xml:space="preserve"> </w:t>
      </w:r>
      <w:r>
        <w:rPr>
          <w:spacing w:val="-2"/>
        </w:rPr>
        <w:t>Modular</w:t>
      </w:r>
      <w:r>
        <w:rPr>
          <w:spacing w:val="-21"/>
        </w:rPr>
        <w:t xml:space="preserve"> </w:t>
      </w:r>
      <w:r>
        <w:rPr>
          <w:spacing w:val="-2"/>
        </w:rPr>
        <w:t>Approach</w:t>
      </w:r>
      <w:r>
        <w:rPr>
          <w:spacing w:val="-20"/>
        </w:rPr>
        <w:t xml:space="preserve"> </w:t>
      </w:r>
      <w:r>
        <w:rPr>
          <w:spacing w:val="-2"/>
        </w:rPr>
        <w:t>(With</w:t>
      </w:r>
      <w:r>
        <w:rPr>
          <w:spacing w:val="-20"/>
        </w:rPr>
        <w:t xml:space="preserve"> </w:t>
      </w:r>
      <w:r>
        <w:rPr>
          <w:spacing w:val="-2"/>
        </w:rPr>
        <w:t xml:space="preserve">vs </w:t>
      </w:r>
      <w:r>
        <w:t>Without</w:t>
      </w:r>
      <w:r>
        <w:rPr>
          <w:spacing w:val="-16"/>
        </w:rPr>
        <w:t xml:space="preserve"> </w:t>
      </w:r>
      <w:r>
        <w:t>Functions)</w:t>
      </w:r>
    </w:p>
    <w:p w14:paraId="4BCF8ABF">
      <w:pPr>
        <w:pStyle w:val="6"/>
        <w:numPr>
          <w:ilvl w:val="0"/>
          <w:numId w:val="2"/>
        </w:numPr>
        <w:tabs>
          <w:tab w:val="left" w:pos="286"/>
        </w:tabs>
        <w:spacing w:before="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1DBCB18A">
      <w:pPr>
        <w:pStyle w:val="4"/>
        <w:spacing w:before="219"/>
      </w:pPr>
      <w:r>
        <w:rPr>
          <w:spacing w:val="-4"/>
        </w:rPr>
        <w:t>You</w:t>
      </w:r>
      <w:r>
        <w:rPr>
          <w:spacing w:val="-20"/>
        </w:rPr>
        <w:t xml:space="preserve"> </w:t>
      </w:r>
      <w:r>
        <w:rPr>
          <w:spacing w:val="-4"/>
        </w:rPr>
        <w:t>are</w:t>
      </w:r>
      <w:r>
        <w:rPr>
          <w:spacing w:val="-17"/>
        </w:rPr>
        <w:t xml:space="preserve"> </w:t>
      </w:r>
      <w:r>
        <w:rPr>
          <w:spacing w:val="-4"/>
        </w:rPr>
        <w:t>asked</w:t>
      </w:r>
      <w:r>
        <w:rPr>
          <w:spacing w:val="-17"/>
        </w:rPr>
        <w:t xml:space="preserve"> </w:t>
      </w:r>
      <w:r>
        <w:rPr>
          <w:spacing w:val="-4"/>
        </w:rPr>
        <w:t>to</w:t>
      </w:r>
      <w:r>
        <w:rPr>
          <w:spacing w:val="-19"/>
        </w:rPr>
        <w:t xml:space="preserve"> </w:t>
      </w:r>
      <w:r>
        <w:rPr>
          <w:spacing w:val="-4"/>
        </w:rPr>
        <w:t>justify</w:t>
      </w:r>
      <w:r>
        <w:rPr>
          <w:spacing w:val="-19"/>
        </w:rPr>
        <w:t xml:space="preserve"> </w:t>
      </w:r>
      <w:r>
        <w:rPr>
          <w:spacing w:val="-4"/>
        </w:rPr>
        <w:t>design</w:t>
      </w:r>
      <w:r>
        <w:rPr>
          <w:spacing w:val="-18"/>
        </w:rPr>
        <w:t xml:space="preserve"> </w:t>
      </w:r>
      <w:r>
        <w:rPr>
          <w:spacing w:val="-4"/>
        </w:rPr>
        <w:t>choices</w:t>
      </w:r>
      <w:r>
        <w:rPr>
          <w:spacing w:val="-17"/>
        </w:rPr>
        <w:t xml:space="preserve"> </w:t>
      </w:r>
      <w:r>
        <w:rPr>
          <w:spacing w:val="-4"/>
        </w:rPr>
        <w:t>during</w:t>
      </w:r>
      <w:r>
        <w:rPr>
          <w:spacing w:val="-20"/>
        </w:rPr>
        <w:t xml:space="preserve"> </w:t>
      </w:r>
      <w:r>
        <w:rPr>
          <w:spacing w:val="-4"/>
        </w:rPr>
        <w:t>a</w:t>
      </w:r>
      <w:r>
        <w:rPr>
          <w:spacing w:val="-19"/>
        </w:rPr>
        <w:t xml:space="preserve"> </w:t>
      </w:r>
      <w:r>
        <w:rPr>
          <w:spacing w:val="-4"/>
        </w:rPr>
        <w:t>code</w:t>
      </w:r>
      <w:r>
        <w:rPr>
          <w:spacing w:val="-17"/>
        </w:rPr>
        <w:t xml:space="preserve"> </w:t>
      </w:r>
      <w:r>
        <w:rPr>
          <w:spacing w:val="-4"/>
        </w:rPr>
        <w:t>review.</w:t>
      </w:r>
    </w:p>
    <w:p w14:paraId="05DB92F1">
      <w:pPr>
        <w:pStyle w:val="6"/>
        <w:numPr>
          <w:ilvl w:val="0"/>
          <w:numId w:val="2"/>
        </w:numPr>
        <w:tabs>
          <w:tab w:val="left" w:pos="286"/>
        </w:tabs>
        <w:spacing w:before="221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58787B00">
      <w:pPr>
        <w:pStyle w:val="4"/>
        <w:spacing w:before="216"/>
      </w:pPr>
      <w:r>
        <w:rPr>
          <w:spacing w:val="-4"/>
        </w:rPr>
        <w:t>Compare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Copilot-generated</w:t>
      </w:r>
      <w:r>
        <w:rPr>
          <w:spacing w:val="-14"/>
        </w:rPr>
        <w:t xml:space="preserve"> </w:t>
      </w:r>
      <w:r>
        <w:rPr>
          <w:spacing w:val="-4"/>
        </w:rPr>
        <w:t>programs:</w:t>
      </w:r>
    </w:p>
    <w:p w14:paraId="157038C2">
      <w:pPr>
        <w:pStyle w:val="6"/>
        <w:numPr>
          <w:ilvl w:val="0"/>
          <w:numId w:val="3"/>
        </w:numPr>
        <w:tabs>
          <w:tab w:val="left" w:pos="303"/>
        </w:tabs>
        <w:spacing w:before="222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6"/>
          <w:sz w:val="24"/>
        </w:rPr>
        <w:t>Without</w:t>
      </w:r>
      <w:r>
        <w:rPr>
          <w:b/>
          <w:spacing w:val="-13"/>
          <w:sz w:val="24"/>
        </w:rPr>
        <w:t xml:space="preserve"> </w:t>
      </w:r>
      <w:r>
        <w:rPr>
          <w:b/>
          <w:spacing w:val="-6"/>
          <w:sz w:val="24"/>
        </w:rPr>
        <w:t>functions</w:t>
      </w:r>
      <w:r>
        <w:rPr>
          <w:b/>
          <w:spacing w:val="-11"/>
          <w:sz w:val="24"/>
        </w:rPr>
        <w:t xml:space="preserve"> </w:t>
      </w:r>
      <w:r>
        <w:rPr>
          <w:b/>
          <w:spacing w:val="-6"/>
          <w:sz w:val="24"/>
        </w:rPr>
        <w:t>(Task</w:t>
      </w:r>
      <w:r>
        <w:rPr>
          <w:b/>
          <w:spacing w:val="-14"/>
          <w:sz w:val="24"/>
        </w:rPr>
        <w:t xml:space="preserve"> </w:t>
      </w:r>
      <w:r>
        <w:rPr>
          <w:b/>
          <w:spacing w:val="-6"/>
          <w:sz w:val="24"/>
        </w:rPr>
        <w:t>1)</w:t>
      </w:r>
    </w:p>
    <w:p w14:paraId="3E327C3F">
      <w:pPr>
        <w:pStyle w:val="6"/>
        <w:numPr>
          <w:ilvl w:val="0"/>
          <w:numId w:val="3"/>
        </w:numPr>
        <w:tabs>
          <w:tab w:val="left" w:pos="303"/>
        </w:tabs>
        <w:spacing w:before="216" w:after="0" w:line="403" w:lineRule="auto"/>
        <w:ind w:left="23" w:right="6313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With</w:t>
      </w:r>
      <w:r>
        <w:rPr>
          <w:b/>
          <w:spacing w:val="-23"/>
          <w:sz w:val="24"/>
        </w:rPr>
        <w:t xml:space="preserve"> </w:t>
      </w:r>
      <w:r>
        <w:rPr>
          <w:b/>
          <w:spacing w:val="-6"/>
          <w:sz w:val="24"/>
        </w:rPr>
        <w:t>functions</w:t>
      </w:r>
      <w:r>
        <w:rPr>
          <w:b/>
          <w:spacing w:val="-22"/>
          <w:sz w:val="24"/>
        </w:rPr>
        <w:t xml:space="preserve"> </w:t>
      </w:r>
      <w:r>
        <w:rPr>
          <w:b/>
          <w:spacing w:val="-6"/>
          <w:sz w:val="24"/>
        </w:rPr>
        <w:t>(Task</w:t>
      </w:r>
      <w:r>
        <w:rPr>
          <w:b/>
          <w:spacing w:val="-24"/>
          <w:sz w:val="24"/>
        </w:rPr>
        <w:t xml:space="preserve"> </w:t>
      </w:r>
      <w:r>
        <w:rPr>
          <w:b/>
          <w:spacing w:val="-6"/>
          <w:sz w:val="24"/>
        </w:rPr>
        <w:t xml:space="preserve">3) </w:t>
      </w:r>
      <w:r>
        <w:rPr>
          <w:b/>
          <w:sz w:val="24"/>
        </w:rPr>
        <w:t>Analyze them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based on:</w:t>
      </w:r>
    </w:p>
    <w:p w14:paraId="0CDCC7DB">
      <w:pPr>
        <w:pStyle w:val="6"/>
        <w:numPr>
          <w:ilvl w:val="0"/>
          <w:numId w:val="3"/>
        </w:numPr>
        <w:tabs>
          <w:tab w:val="left" w:pos="303"/>
        </w:tabs>
        <w:spacing w:before="33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z w:val="24"/>
        </w:rPr>
        <w:t>Code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clarity</w:t>
      </w:r>
    </w:p>
    <w:p w14:paraId="2D090949">
      <w:pPr>
        <w:pStyle w:val="6"/>
        <w:numPr>
          <w:ilvl w:val="0"/>
          <w:numId w:val="3"/>
        </w:numPr>
        <w:tabs>
          <w:tab w:val="left" w:pos="303"/>
        </w:tabs>
        <w:spacing w:before="219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2"/>
          <w:sz w:val="24"/>
        </w:rPr>
        <w:t>Reusability</w:t>
      </w:r>
    </w:p>
    <w:p w14:paraId="727E5195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2"/>
          <w:sz w:val="24"/>
        </w:rPr>
        <w:t>Debugging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ease</w:t>
      </w:r>
    </w:p>
    <w:p w14:paraId="53B80610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4"/>
          <w:sz w:val="24"/>
        </w:rPr>
        <w:t>Suitability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pacing w:val="-4"/>
          <w:sz w:val="24"/>
        </w:rPr>
        <w:t>large-scale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applications</w:t>
      </w:r>
    </w:p>
    <w:p w14:paraId="16692744">
      <w:pPr>
        <w:pStyle w:val="6"/>
        <w:numPr>
          <w:ilvl w:val="0"/>
          <w:numId w:val="2"/>
        </w:numPr>
        <w:tabs>
          <w:tab w:val="left" w:pos="286"/>
        </w:tabs>
        <w:spacing w:before="216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6E56DD59">
      <w:pPr>
        <w:pStyle w:val="4"/>
        <w:spacing w:before="219"/>
      </w:pPr>
      <w:r>
        <w:rPr>
          <w:spacing w:val="-2"/>
        </w:rPr>
        <w:t>Comparison</w:t>
      </w:r>
      <w:r>
        <w:rPr>
          <w:spacing w:val="-18"/>
        </w:rPr>
        <w:t xml:space="preserve"> </w:t>
      </w:r>
      <w:r>
        <w:rPr>
          <w:spacing w:val="-2"/>
        </w:rPr>
        <w:t>table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short</w:t>
      </w:r>
      <w:r>
        <w:rPr>
          <w:spacing w:val="-17"/>
        </w:rPr>
        <w:t xml:space="preserve"> </w:t>
      </w:r>
      <w:r>
        <w:rPr>
          <w:spacing w:val="-2"/>
        </w:rPr>
        <w:t>analytical</w:t>
      </w:r>
      <w:r>
        <w:rPr>
          <w:spacing w:val="-17"/>
        </w:rPr>
        <w:t xml:space="preserve"> </w:t>
      </w:r>
      <w:r>
        <w:rPr>
          <w:spacing w:val="-2"/>
        </w:rPr>
        <w:t>report</w:t>
      </w:r>
    </w:p>
    <w:p w14:paraId="76AC5305">
      <w:pPr>
        <w:pStyle w:val="4"/>
        <w:spacing w:after="0"/>
        <w:sectPr>
          <w:pgSz w:w="11910" w:h="16840"/>
          <w:pgMar w:top="1340" w:right="1417" w:bottom="280" w:left="1417" w:header="720" w:footer="720" w:gutter="0"/>
          <w:cols w:space="720" w:num="1"/>
        </w:sectPr>
      </w:pPr>
    </w:p>
    <w:tbl>
      <w:tblPr>
        <w:tblStyle w:val="3"/>
        <w:tblW w:w="0" w:type="auto"/>
        <w:tblInd w:w="76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79"/>
        <w:gridCol w:w="3738"/>
        <w:gridCol w:w="3520"/>
      </w:tblGrid>
      <w:tr w14:paraId="620D651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79" w:type="dxa"/>
            <w:tcBorders>
              <w:bottom w:val="double" w:color="000000" w:sz="6" w:space="0"/>
              <w:right w:val="double" w:color="000000" w:sz="6" w:space="0"/>
            </w:tcBorders>
          </w:tcPr>
          <w:p w14:paraId="144343EF">
            <w:pPr>
              <w:pStyle w:val="7"/>
              <w:spacing w:before="119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Feature</w:t>
            </w:r>
          </w:p>
        </w:tc>
        <w:tc>
          <w:tcPr>
            <w:tcW w:w="3738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E8A714D">
            <w:pPr>
              <w:pStyle w:val="7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Procedural</w:t>
            </w:r>
            <w:r>
              <w:rPr>
                <w:b/>
                <w:color w:val="1F1F1F"/>
                <w:spacing w:val="-3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>(Without</w:t>
            </w:r>
            <w:r>
              <w:rPr>
                <w:b/>
                <w:color w:val="1F1F1F"/>
                <w:spacing w:val="-4"/>
                <w:sz w:val="24"/>
              </w:rPr>
              <w:t xml:space="preserve"> </w:t>
            </w:r>
            <w:r>
              <w:rPr>
                <w:b/>
                <w:color w:val="1F1F1F"/>
                <w:spacing w:val="-2"/>
                <w:sz w:val="24"/>
              </w:rPr>
              <w:t>Functions)</w:t>
            </w:r>
          </w:p>
        </w:tc>
        <w:tc>
          <w:tcPr>
            <w:tcW w:w="3520" w:type="dxa"/>
            <w:tcBorders>
              <w:left w:val="double" w:color="000000" w:sz="6" w:space="0"/>
              <w:bottom w:val="double" w:color="000000" w:sz="6" w:space="0"/>
            </w:tcBorders>
          </w:tcPr>
          <w:p w14:paraId="4448CDCC">
            <w:pPr>
              <w:pStyle w:val="7"/>
              <w:spacing w:before="119"/>
              <w:rPr>
                <w:b/>
                <w:sz w:val="24"/>
              </w:rPr>
            </w:pPr>
            <w:r>
              <w:rPr>
                <w:b/>
                <w:color w:val="1F1F1F"/>
                <w:sz w:val="24"/>
              </w:rPr>
              <w:t>Modular</w:t>
            </w:r>
            <w:r>
              <w:rPr>
                <w:b/>
                <w:color w:val="1F1F1F"/>
                <w:spacing w:val="-2"/>
                <w:sz w:val="24"/>
              </w:rPr>
              <w:t xml:space="preserve"> </w:t>
            </w:r>
            <w:r>
              <w:rPr>
                <w:b/>
                <w:color w:val="1F1F1F"/>
                <w:sz w:val="24"/>
              </w:rPr>
              <w:t xml:space="preserve">(With </w:t>
            </w:r>
            <w:r>
              <w:rPr>
                <w:b/>
                <w:color w:val="1F1F1F"/>
                <w:spacing w:val="-2"/>
                <w:sz w:val="24"/>
              </w:rPr>
              <w:t>Functions)</w:t>
            </w:r>
          </w:p>
        </w:tc>
      </w:tr>
      <w:tr w14:paraId="01E47FA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1679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5BE6CF3">
            <w:pPr>
              <w:pStyle w:val="7"/>
              <w:ind w:left="186" w:right="727"/>
              <w:rPr>
                <w:b/>
                <w:sz w:val="24"/>
              </w:rPr>
            </w:pPr>
            <w:r>
              <w:rPr>
                <w:b/>
                <w:color w:val="1F1F1F"/>
                <w:spacing w:val="-4"/>
                <w:sz w:val="24"/>
              </w:rPr>
              <w:t xml:space="preserve">Code </w:t>
            </w:r>
            <w:r>
              <w:rPr>
                <w:b/>
                <w:color w:val="1F1F1F"/>
                <w:spacing w:val="-2"/>
                <w:sz w:val="24"/>
              </w:rPr>
              <w:t>Clarity</w:t>
            </w:r>
          </w:p>
        </w:tc>
        <w:tc>
          <w:tcPr>
            <w:tcW w:w="373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E8CB825">
            <w:pPr>
              <w:pStyle w:val="7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Easy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tiny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scripts;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messy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 large ones.</w:t>
            </w:r>
          </w:p>
        </w:tc>
        <w:tc>
          <w:tcPr>
            <w:tcW w:w="35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20B27487">
            <w:pPr>
              <w:pStyle w:val="7"/>
              <w:rPr>
                <w:sz w:val="24"/>
              </w:rPr>
            </w:pPr>
            <w:r>
              <w:rPr>
                <w:color w:val="1F1F1F"/>
                <w:sz w:val="24"/>
              </w:rPr>
              <w:t>Very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high;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logic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isolated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and </w:t>
            </w:r>
            <w:r>
              <w:rPr>
                <w:color w:val="1F1F1F"/>
                <w:spacing w:val="-2"/>
                <w:sz w:val="24"/>
              </w:rPr>
              <w:t>named.</w:t>
            </w:r>
          </w:p>
        </w:tc>
      </w:tr>
      <w:tr w14:paraId="48197A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6" w:hRule="atLeast"/>
        </w:trPr>
        <w:tc>
          <w:tcPr>
            <w:tcW w:w="1679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92ADD3C">
            <w:pPr>
              <w:pStyle w:val="7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Reusability</w:t>
            </w:r>
          </w:p>
        </w:tc>
        <w:tc>
          <w:tcPr>
            <w:tcW w:w="373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E4B93E3">
            <w:pPr>
              <w:pStyle w:val="7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Must</w:t>
            </w:r>
            <w:r>
              <w:rPr>
                <w:color w:val="1F1F1F"/>
                <w:spacing w:val="-7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copy-paste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code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use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it </w:t>
            </w:r>
            <w:r>
              <w:rPr>
                <w:color w:val="1F1F1F"/>
                <w:spacing w:val="-2"/>
                <w:sz w:val="24"/>
              </w:rPr>
              <w:t>again.</w:t>
            </w:r>
          </w:p>
        </w:tc>
        <w:tc>
          <w:tcPr>
            <w:tcW w:w="35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4DAD1F1E">
            <w:pPr>
              <w:pStyle w:val="7"/>
              <w:ind w:right="65"/>
              <w:rPr>
                <w:sz w:val="24"/>
              </w:rPr>
            </w:pPr>
            <w:r>
              <w:rPr>
                <w:color w:val="1F1F1F"/>
                <w:sz w:val="24"/>
              </w:rPr>
              <w:t>Can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be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called</w:t>
            </w:r>
            <w:r>
              <w:rPr>
                <w:color w:val="1F1F1F"/>
                <w:spacing w:val="-6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anywhere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the </w:t>
            </w:r>
            <w:r>
              <w:rPr>
                <w:color w:val="1F1F1F"/>
                <w:spacing w:val="-4"/>
                <w:sz w:val="24"/>
              </w:rPr>
              <w:t>app.</w:t>
            </w:r>
          </w:p>
        </w:tc>
      </w:tr>
      <w:tr w14:paraId="5690060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07" w:hRule="atLeast"/>
        </w:trPr>
        <w:tc>
          <w:tcPr>
            <w:tcW w:w="1679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657B154">
            <w:pPr>
              <w:pStyle w:val="7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Debugging</w:t>
            </w:r>
          </w:p>
        </w:tc>
        <w:tc>
          <w:tcPr>
            <w:tcW w:w="373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C269B40">
            <w:pPr>
              <w:pStyle w:val="7"/>
              <w:rPr>
                <w:sz w:val="24"/>
              </w:rPr>
            </w:pPr>
            <w:r>
              <w:rPr>
                <w:color w:val="1F1F1F"/>
                <w:sz w:val="24"/>
              </w:rPr>
              <w:t>Harder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isolate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where</w:t>
            </w:r>
            <w:r>
              <w:rPr>
                <w:color w:val="1F1F1F"/>
                <w:spacing w:val="-9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an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error </w:t>
            </w:r>
            <w:r>
              <w:rPr>
                <w:color w:val="1F1F1F"/>
                <w:spacing w:val="-2"/>
                <w:sz w:val="24"/>
              </w:rPr>
              <w:t>occurs.</w:t>
            </w:r>
          </w:p>
        </w:tc>
        <w:tc>
          <w:tcPr>
            <w:tcW w:w="3520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42C11524">
            <w:pPr>
              <w:pStyle w:val="7"/>
              <w:rPr>
                <w:sz w:val="24"/>
              </w:rPr>
            </w:pPr>
            <w:r>
              <w:rPr>
                <w:color w:val="1F1F1F"/>
                <w:sz w:val="24"/>
              </w:rPr>
              <w:t>Easy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to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unit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test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the</w:t>
            </w:r>
            <w:r>
              <w:rPr>
                <w:color w:val="1F1F1F"/>
                <w:spacing w:val="-8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specific </w:t>
            </w:r>
            <w:r>
              <w:rPr>
                <w:color w:val="1F1F1F"/>
                <w:spacing w:val="-2"/>
                <w:sz w:val="24"/>
              </w:rPr>
              <w:t>function.</w:t>
            </w:r>
          </w:p>
        </w:tc>
      </w:tr>
      <w:tr w14:paraId="221EE22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8" w:hRule="atLeast"/>
        </w:trPr>
        <w:tc>
          <w:tcPr>
            <w:tcW w:w="1679" w:type="dxa"/>
            <w:tcBorders>
              <w:top w:val="double" w:color="000000" w:sz="6" w:space="0"/>
              <w:right w:val="double" w:color="000000" w:sz="6" w:space="0"/>
            </w:tcBorders>
          </w:tcPr>
          <w:p w14:paraId="7F9EEE3B">
            <w:pPr>
              <w:pStyle w:val="7"/>
              <w:spacing w:before="264"/>
              <w:ind w:left="186"/>
              <w:rPr>
                <w:b/>
                <w:sz w:val="24"/>
              </w:rPr>
            </w:pPr>
            <w:r>
              <w:rPr>
                <w:b/>
                <w:color w:val="1F1F1F"/>
                <w:spacing w:val="-2"/>
                <w:sz w:val="24"/>
              </w:rPr>
              <w:t>Scalability</w:t>
            </w:r>
          </w:p>
        </w:tc>
        <w:tc>
          <w:tcPr>
            <w:tcW w:w="3738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527BC2C1">
            <w:pPr>
              <w:pStyle w:val="7"/>
              <w:ind w:right="318"/>
              <w:rPr>
                <w:sz w:val="24"/>
              </w:rPr>
            </w:pPr>
            <w:r>
              <w:rPr>
                <w:color w:val="1F1F1F"/>
                <w:sz w:val="24"/>
              </w:rPr>
              <w:t>Not</w:t>
            </w:r>
            <w:r>
              <w:rPr>
                <w:color w:val="1F1F1F"/>
                <w:spacing w:val="-12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suitable</w:t>
            </w:r>
            <w:r>
              <w:rPr>
                <w:color w:val="1F1F1F"/>
                <w:spacing w:val="-13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4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large </w:t>
            </w:r>
            <w:r>
              <w:rPr>
                <w:color w:val="1F1F1F"/>
                <w:spacing w:val="-2"/>
                <w:sz w:val="24"/>
              </w:rPr>
              <w:t>applications.</w:t>
            </w:r>
          </w:p>
        </w:tc>
        <w:tc>
          <w:tcPr>
            <w:tcW w:w="3520" w:type="dxa"/>
            <w:tcBorders>
              <w:top w:val="double" w:color="000000" w:sz="6" w:space="0"/>
              <w:left w:val="double" w:color="000000" w:sz="6" w:space="0"/>
            </w:tcBorders>
          </w:tcPr>
          <w:p w14:paraId="51ACDCCE">
            <w:pPr>
              <w:pStyle w:val="7"/>
              <w:rPr>
                <w:sz w:val="24"/>
              </w:rPr>
            </w:pPr>
            <w:r>
              <w:rPr>
                <w:color w:val="1F1F1F"/>
                <w:sz w:val="24"/>
              </w:rPr>
              <w:t>Essential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>for</w:t>
            </w:r>
            <w:r>
              <w:rPr>
                <w:color w:val="1F1F1F"/>
                <w:spacing w:val="-15"/>
                <w:sz w:val="24"/>
              </w:rPr>
              <w:t xml:space="preserve"> </w:t>
            </w:r>
            <w:r>
              <w:rPr>
                <w:color w:val="1F1F1F"/>
                <w:sz w:val="24"/>
              </w:rPr>
              <w:t xml:space="preserve">professional </w:t>
            </w:r>
            <w:r>
              <w:rPr>
                <w:color w:val="1F1F1F"/>
                <w:spacing w:val="-2"/>
                <w:sz w:val="24"/>
              </w:rPr>
              <w:t>development.</w:t>
            </w:r>
          </w:p>
        </w:tc>
      </w:tr>
    </w:tbl>
    <w:p w14:paraId="1C767F52">
      <w:pPr>
        <w:pStyle w:val="4"/>
        <w:spacing w:before="266"/>
        <w:ind w:left="0"/>
      </w:pPr>
    </w:p>
    <w:p w14:paraId="19B18158">
      <w:pPr>
        <w:pStyle w:val="4"/>
        <w:spacing w:before="0" w:line="432" w:lineRule="auto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5:</w:t>
      </w:r>
      <w:r>
        <w:rPr>
          <w:spacing w:val="-23"/>
        </w:rPr>
        <w:t xml:space="preserve"> </w:t>
      </w:r>
      <w:r>
        <w:rPr>
          <w:spacing w:val="-4"/>
        </w:rPr>
        <w:t>AI-Generated</w:t>
      </w:r>
      <w:r>
        <w:rPr>
          <w:spacing w:val="-20"/>
        </w:rPr>
        <w:t xml:space="preserve"> </w:t>
      </w:r>
      <w:r>
        <w:rPr>
          <w:spacing w:val="-4"/>
        </w:rPr>
        <w:t>Iterative</w:t>
      </w:r>
      <w:r>
        <w:rPr>
          <w:spacing w:val="-20"/>
        </w:rPr>
        <w:t xml:space="preserve"> </w:t>
      </w:r>
      <w:r>
        <w:rPr>
          <w:spacing w:val="-4"/>
        </w:rPr>
        <w:t>vs</w:t>
      </w:r>
      <w:r>
        <w:rPr>
          <w:spacing w:val="-20"/>
        </w:rPr>
        <w:t xml:space="preserve"> </w:t>
      </w:r>
      <w:r>
        <w:rPr>
          <w:spacing w:val="-4"/>
        </w:rPr>
        <w:t>Recursive</w:t>
      </w:r>
      <w:r>
        <w:rPr>
          <w:spacing w:val="-20"/>
        </w:rPr>
        <w:t xml:space="preserve"> </w:t>
      </w:r>
      <w:r>
        <w:rPr>
          <w:spacing w:val="-4"/>
        </w:rPr>
        <w:t>Fibonacci</w:t>
      </w:r>
      <w:r>
        <w:rPr>
          <w:spacing w:val="-21"/>
        </w:rPr>
        <w:t xml:space="preserve"> </w:t>
      </w:r>
      <w:r>
        <w:rPr>
          <w:spacing w:val="-4"/>
        </w:rPr>
        <w:t>Approaches</w:t>
      </w:r>
      <w:r>
        <w:rPr>
          <w:spacing w:val="-20"/>
        </w:rPr>
        <w:t xml:space="preserve"> </w:t>
      </w:r>
      <w:r>
        <w:rPr>
          <w:spacing w:val="-4"/>
        </w:rPr>
        <w:t xml:space="preserve">(Different </w:t>
      </w:r>
      <w:r>
        <w:t>Algorithmic</w:t>
      </w:r>
      <w:r>
        <w:rPr>
          <w:spacing w:val="-6"/>
        </w:rPr>
        <w:t xml:space="preserve"> </w:t>
      </w:r>
      <w:r>
        <w:t>Approaches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Reversal)</w:t>
      </w:r>
    </w:p>
    <w:p w14:paraId="75614268">
      <w:pPr>
        <w:pStyle w:val="6"/>
        <w:numPr>
          <w:ilvl w:val="0"/>
          <w:numId w:val="2"/>
        </w:numPr>
        <w:tabs>
          <w:tab w:val="left" w:pos="286"/>
        </w:tabs>
        <w:spacing w:before="0" w:after="0" w:line="317" w:lineRule="exact"/>
        <w:ind w:left="286" w:right="0" w:hanging="263"/>
        <w:jc w:val="left"/>
        <w:rPr>
          <w:b/>
          <w:sz w:val="24"/>
        </w:rPr>
      </w:pPr>
      <w:r>
        <w:rPr>
          <w:b/>
          <w:spacing w:val="-2"/>
          <w:sz w:val="24"/>
        </w:rPr>
        <w:t>Scenario</w:t>
      </w:r>
    </w:p>
    <w:p w14:paraId="66387973">
      <w:pPr>
        <w:pStyle w:val="4"/>
        <w:spacing w:before="216"/>
      </w:pPr>
      <w:r>
        <w:rPr>
          <w:spacing w:val="-4"/>
        </w:rPr>
        <w:t>Your</w:t>
      </w:r>
      <w:r>
        <w:rPr>
          <w:spacing w:val="-25"/>
        </w:rPr>
        <w:t xml:space="preserve"> </w:t>
      </w:r>
      <w:r>
        <w:rPr>
          <w:spacing w:val="-4"/>
        </w:rPr>
        <w:t>mentor</w:t>
      </w:r>
      <w:r>
        <w:rPr>
          <w:spacing w:val="-23"/>
        </w:rPr>
        <w:t xml:space="preserve"> </w:t>
      </w:r>
      <w:r>
        <w:rPr>
          <w:spacing w:val="-4"/>
        </w:rPr>
        <w:t>wants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>evaluate</w:t>
      </w:r>
      <w:r>
        <w:rPr>
          <w:spacing w:val="-22"/>
        </w:rPr>
        <w:t xml:space="preserve"> </w:t>
      </w:r>
      <w:r>
        <w:rPr>
          <w:spacing w:val="-4"/>
        </w:rPr>
        <w:t>how</w:t>
      </w:r>
      <w:r>
        <w:rPr>
          <w:spacing w:val="-24"/>
        </w:rPr>
        <w:t xml:space="preserve"> </w:t>
      </w:r>
      <w:r>
        <w:rPr>
          <w:spacing w:val="-4"/>
        </w:rPr>
        <w:t>AI</w:t>
      </w:r>
      <w:r>
        <w:rPr>
          <w:spacing w:val="-24"/>
        </w:rPr>
        <w:t xml:space="preserve"> </w:t>
      </w:r>
      <w:r>
        <w:rPr>
          <w:spacing w:val="-4"/>
        </w:rPr>
        <w:t>handles</w:t>
      </w:r>
      <w:r>
        <w:rPr>
          <w:spacing w:val="-23"/>
        </w:rPr>
        <w:t xml:space="preserve"> </w:t>
      </w:r>
      <w:r>
        <w:rPr>
          <w:spacing w:val="-4"/>
        </w:rPr>
        <w:t>alternative</w:t>
      </w:r>
      <w:r>
        <w:rPr>
          <w:spacing w:val="-22"/>
        </w:rPr>
        <w:t xml:space="preserve"> </w:t>
      </w:r>
      <w:r>
        <w:rPr>
          <w:spacing w:val="-4"/>
        </w:rPr>
        <w:t>logic</w:t>
      </w:r>
      <w:r>
        <w:rPr>
          <w:spacing w:val="-23"/>
        </w:rPr>
        <w:t xml:space="preserve"> </w:t>
      </w:r>
      <w:r>
        <w:rPr>
          <w:spacing w:val="-4"/>
        </w:rPr>
        <w:t>paths.</w:t>
      </w:r>
    </w:p>
    <w:p w14:paraId="3AAFAD56">
      <w:pPr>
        <w:pStyle w:val="6"/>
        <w:numPr>
          <w:ilvl w:val="0"/>
          <w:numId w:val="2"/>
        </w:numPr>
        <w:tabs>
          <w:tab w:val="left" w:pos="286"/>
        </w:tabs>
        <w:spacing w:before="220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9"/>
          <w:sz w:val="24"/>
        </w:rPr>
        <w:t>Task</w:t>
      </w:r>
      <w:r>
        <w:rPr>
          <w:b/>
          <w:spacing w:val="-19"/>
          <w:sz w:val="24"/>
        </w:rPr>
        <w:t xml:space="preserve"> </w:t>
      </w:r>
      <w:r>
        <w:rPr>
          <w:b/>
          <w:spacing w:val="-2"/>
          <w:sz w:val="24"/>
        </w:rPr>
        <w:t>Description</w:t>
      </w:r>
    </w:p>
    <w:p w14:paraId="1A5B28D1">
      <w:pPr>
        <w:pStyle w:val="4"/>
        <w:spacing w:before="219"/>
      </w:pPr>
      <w:r>
        <w:rPr>
          <w:spacing w:val="-2"/>
        </w:rPr>
        <w:t>Prompt</w:t>
      </w:r>
      <w:r>
        <w:rPr>
          <w:spacing w:val="-21"/>
        </w:rPr>
        <w:t xml:space="preserve"> </w:t>
      </w:r>
      <w:r>
        <w:rPr>
          <w:spacing w:val="-2"/>
        </w:rPr>
        <w:t>GitHub</w:t>
      </w:r>
      <w:r>
        <w:rPr>
          <w:spacing w:val="-22"/>
        </w:rPr>
        <w:t xml:space="preserve"> </w:t>
      </w:r>
      <w:r>
        <w:rPr>
          <w:spacing w:val="-2"/>
        </w:rPr>
        <w:t>Copilot</w:t>
      </w:r>
      <w:r>
        <w:rPr>
          <w:spacing w:val="-20"/>
        </w:rPr>
        <w:t xml:space="preserve"> </w:t>
      </w:r>
      <w:r>
        <w:rPr>
          <w:spacing w:val="-2"/>
        </w:rPr>
        <w:t>to</w:t>
      </w:r>
      <w:r>
        <w:rPr>
          <w:spacing w:val="-23"/>
        </w:rPr>
        <w:t xml:space="preserve"> </w:t>
      </w:r>
      <w:r>
        <w:rPr>
          <w:spacing w:val="-2"/>
        </w:rPr>
        <w:t>generate:</w:t>
      </w:r>
    </w:p>
    <w:p w14:paraId="001C63E0">
      <w:pPr>
        <w:pStyle w:val="6"/>
        <w:numPr>
          <w:ilvl w:val="0"/>
          <w:numId w:val="3"/>
        </w:numPr>
        <w:tabs>
          <w:tab w:val="left" w:pos="303"/>
        </w:tabs>
        <w:spacing w:before="221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4"/>
          <w:sz w:val="24"/>
        </w:rPr>
        <w:t>A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loop-based</w:t>
      </w:r>
      <w:r>
        <w:rPr>
          <w:b/>
          <w:spacing w:val="-11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13"/>
          <w:sz w:val="24"/>
        </w:rPr>
        <w:t xml:space="preserve"> </w:t>
      </w:r>
      <w:r>
        <w:rPr>
          <w:b/>
          <w:spacing w:val="-4"/>
          <w:sz w:val="24"/>
        </w:rPr>
        <w:t>approach</w:t>
      </w:r>
    </w:p>
    <w:p w14:paraId="12703E56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4"/>
          <w:sz w:val="24"/>
        </w:rPr>
        <w:t>A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built-in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/</w:t>
      </w:r>
      <w:r>
        <w:rPr>
          <w:b/>
          <w:spacing w:val="-17"/>
          <w:sz w:val="24"/>
        </w:rPr>
        <w:t xml:space="preserve"> </w:t>
      </w:r>
      <w:r>
        <w:rPr>
          <w:b/>
          <w:spacing w:val="-4"/>
          <w:sz w:val="24"/>
        </w:rPr>
        <w:t>slicing-based</w:t>
      </w:r>
      <w:r>
        <w:rPr>
          <w:b/>
          <w:spacing w:val="-15"/>
          <w:sz w:val="24"/>
        </w:rPr>
        <w:t xml:space="preserve"> </w:t>
      </w:r>
      <w:r>
        <w:rPr>
          <w:b/>
          <w:spacing w:val="-4"/>
          <w:sz w:val="24"/>
        </w:rPr>
        <w:t>string</w:t>
      </w:r>
      <w:r>
        <w:rPr>
          <w:b/>
          <w:spacing w:val="-18"/>
          <w:sz w:val="24"/>
        </w:rPr>
        <w:t xml:space="preserve"> </w:t>
      </w:r>
      <w:r>
        <w:rPr>
          <w:b/>
          <w:spacing w:val="-4"/>
          <w:sz w:val="24"/>
        </w:rPr>
        <w:t>reversal</w:t>
      </w:r>
      <w:r>
        <w:rPr>
          <w:b/>
          <w:spacing w:val="-16"/>
          <w:sz w:val="24"/>
        </w:rPr>
        <w:t xml:space="preserve"> </w:t>
      </w:r>
      <w:r>
        <w:rPr>
          <w:b/>
          <w:spacing w:val="-4"/>
          <w:sz w:val="24"/>
        </w:rPr>
        <w:t>approach</w:t>
      </w:r>
    </w:p>
    <w:p w14:paraId="41B0BD88">
      <w:pPr>
        <w:pStyle w:val="6"/>
        <w:numPr>
          <w:ilvl w:val="0"/>
          <w:numId w:val="2"/>
        </w:numPr>
        <w:tabs>
          <w:tab w:val="left" w:pos="286"/>
        </w:tabs>
        <w:spacing w:before="218" w:after="0" w:line="240" w:lineRule="auto"/>
        <w:ind w:left="286" w:right="0" w:hanging="263"/>
        <w:jc w:val="left"/>
        <w:rPr>
          <w:b/>
          <w:sz w:val="24"/>
        </w:rPr>
      </w:pPr>
      <w:r>
        <w:rPr>
          <w:b/>
          <w:spacing w:val="-6"/>
          <w:sz w:val="24"/>
        </w:rPr>
        <w:t>Expected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Output</w:t>
      </w:r>
    </w:p>
    <w:p w14:paraId="776313B3">
      <w:pPr>
        <w:pStyle w:val="6"/>
        <w:numPr>
          <w:ilvl w:val="0"/>
          <w:numId w:val="3"/>
        </w:numPr>
        <w:tabs>
          <w:tab w:val="left" w:pos="303"/>
        </w:tabs>
        <w:spacing w:before="219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pacing w:val="-8"/>
          <w:sz w:val="24"/>
        </w:rPr>
        <w:t>Two</w:t>
      </w:r>
      <w:r>
        <w:rPr>
          <w:b/>
          <w:spacing w:val="-23"/>
          <w:sz w:val="24"/>
        </w:rPr>
        <w:t xml:space="preserve"> </w:t>
      </w:r>
      <w:r>
        <w:rPr>
          <w:b/>
          <w:spacing w:val="-8"/>
          <w:sz w:val="24"/>
        </w:rPr>
        <w:t>correct</w:t>
      </w:r>
      <w:r>
        <w:rPr>
          <w:b/>
          <w:spacing w:val="-21"/>
          <w:sz w:val="24"/>
        </w:rPr>
        <w:t xml:space="preserve"> </w:t>
      </w:r>
      <w:r>
        <w:rPr>
          <w:b/>
          <w:spacing w:val="-8"/>
          <w:sz w:val="24"/>
        </w:rPr>
        <w:t>implementations</w:t>
      </w:r>
    </w:p>
    <w:p w14:paraId="53CD2B63">
      <w:pPr>
        <w:pStyle w:val="6"/>
        <w:numPr>
          <w:ilvl w:val="0"/>
          <w:numId w:val="3"/>
        </w:numPr>
        <w:tabs>
          <w:tab w:val="left" w:pos="303"/>
        </w:tabs>
        <w:spacing w:before="218" w:after="0" w:line="240" w:lineRule="auto"/>
        <w:ind w:left="303" w:right="0" w:hanging="280"/>
        <w:jc w:val="left"/>
        <w:rPr>
          <w:b/>
          <w:sz w:val="24"/>
        </w:rPr>
      </w:pPr>
      <w:r>
        <w:rPr>
          <w:b/>
          <w:sz w:val="24"/>
        </w:rPr>
        <w:t>Comparison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discussing:</w:t>
      </w:r>
    </w:p>
    <w:p w14:paraId="6B212841">
      <w:pPr>
        <w:pStyle w:val="6"/>
        <w:numPr>
          <w:ilvl w:val="0"/>
          <w:numId w:val="4"/>
        </w:numPr>
        <w:tabs>
          <w:tab w:val="left" w:pos="188"/>
        </w:tabs>
        <w:spacing w:before="216" w:after="0" w:line="240" w:lineRule="auto"/>
        <w:ind w:left="188" w:right="0" w:hanging="165"/>
        <w:jc w:val="left"/>
        <w:rPr>
          <w:b/>
          <w:sz w:val="24"/>
        </w:rPr>
      </w:pPr>
      <w:r>
        <w:rPr>
          <w:b/>
          <w:spacing w:val="-7"/>
          <w:sz w:val="24"/>
        </w:rPr>
        <w:t xml:space="preserve">Execution </w:t>
      </w:r>
      <w:r>
        <w:rPr>
          <w:b/>
          <w:spacing w:val="-4"/>
          <w:sz w:val="24"/>
        </w:rPr>
        <w:t>flow</w:t>
      </w:r>
    </w:p>
    <w:p w14:paraId="1F5CE468">
      <w:pPr>
        <w:pStyle w:val="6"/>
        <w:numPr>
          <w:ilvl w:val="0"/>
          <w:numId w:val="4"/>
        </w:numPr>
        <w:tabs>
          <w:tab w:val="left" w:pos="188"/>
        </w:tabs>
        <w:spacing w:before="221" w:after="0" w:line="240" w:lineRule="auto"/>
        <w:ind w:left="188" w:right="0" w:hanging="165"/>
        <w:jc w:val="left"/>
        <w:rPr>
          <w:b/>
          <w:sz w:val="24"/>
        </w:rPr>
      </w:pPr>
      <w:r>
        <w:rPr>
          <w:b/>
          <w:w w:val="90"/>
          <w:sz w:val="24"/>
        </w:rPr>
        <w:t>Time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complexity</w:t>
      </w:r>
    </w:p>
    <w:p w14:paraId="2CDE88D2">
      <w:pPr>
        <w:pStyle w:val="6"/>
        <w:numPr>
          <w:ilvl w:val="0"/>
          <w:numId w:val="4"/>
        </w:numPr>
        <w:tabs>
          <w:tab w:val="left" w:pos="188"/>
        </w:tabs>
        <w:spacing w:before="223" w:after="0" w:line="240" w:lineRule="auto"/>
        <w:ind w:left="188" w:right="0" w:hanging="165"/>
        <w:jc w:val="left"/>
        <w:rPr>
          <w:b/>
          <w:sz w:val="24"/>
        </w:rPr>
      </w:pPr>
      <w:r>
        <w:rPr>
          <w:b/>
          <w:spacing w:val="-6"/>
          <w:sz w:val="24"/>
        </w:rPr>
        <w:t>Performance</w:t>
      </w:r>
      <w:r>
        <w:rPr>
          <w:b/>
          <w:spacing w:val="-16"/>
          <w:sz w:val="24"/>
        </w:rPr>
        <w:t xml:space="preserve"> </w:t>
      </w:r>
      <w:r>
        <w:rPr>
          <w:b/>
          <w:spacing w:val="-6"/>
          <w:sz w:val="24"/>
        </w:rPr>
        <w:t>for</w:t>
      </w:r>
      <w:r>
        <w:rPr>
          <w:b/>
          <w:spacing w:val="-18"/>
          <w:sz w:val="24"/>
        </w:rPr>
        <w:t xml:space="preserve"> </w:t>
      </w:r>
      <w:r>
        <w:rPr>
          <w:b/>
          <w:spacing w:val="-6"/>
          <w:sz w:val="24"/>
        </w:rPr>
        <w:t>large</w:t>
      </w:r>
      <w:r>
        <w:rPr>
          <w:b/>
          <w:spacing w:val="-15"/>
          <w:sz w:val="24"/>
        </w:rPr>
        <w:t xml:space="preserve"> </w:t>
      </w:r>
      <w:r>
        <w:rPr>
          <w:b/>
          <w:spacing w:val="-6"/>
          <w:sz w:val="24"/>
        </w:rPr>
        <w:t>inputs</w:t>
      </w:r>
    </w:p>
    <w:p w14:paraId="0DD180AA">
      <w:pPr>
        <w:pStyle w:val="6"/>
        <w:numPr>
          <w:ilvl w:val="0"/>
          <w:numId w:val="4"/>
        </w:numPr>
        <w:tabs>
          <w:tab w:val="left" w:pos="188"/>
        </w:tabs>
        <w:spacing w:before="221" w:after="0" w:line="240" w:lineRule="auto"/>
        <w:ind w:left="188" w:right="0" w:hanging="165"/>
        <w:jc w:val="left"/>
        <w:rPr>
          <w:b/>
          <w:sz w:val="24"/>
        </w:rPr>
      </w:pPr>
      <w:r>
        <w:rPr>
          <w:b/>
          <w:sz w:val="24"/>
        </w:rPr>
        <w:t>When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each</w:t>
      </w:r>
      <w:r>
        <w:rPr>
          <w:b/>
          <w:spacing w:val="-23"/>
          <w:sz w:val="24"/>
        </w:rPr>
        <w:t xml:space="preserve"> </w:t>
      </w:r>
      <w:r>
        <w:rPr>
          <w:b/>
          <w:sz w:val="24"/>
        </w:rPr>
        <w:t>approach</w:t>
      </w:r>
      <w:r>
        <w:rPr>
          <w:b/>
          <w:spacing w:val="-2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22"/>
          <w:sz w:val="24"/>
        </w:rPr>
        <w:t xml:space="preserve"> </w:t>
      </w:r>
      <w:r>
        <w:rPr>
          <w:b/>
          <w:spacing w:val="-2"/>
          <w:sz w:val="24"/>
        </w:rPr>
        <w:t>appropriate.</w:t>
      </w:r>
    </w:p>
    <w:p w14:paraId="3F0D197E">
      <w:pPr>
        <w:pStyle w:val="6"/>
        <w:spacing w:after="0" w:line="240" w:lineRule="auto"/>
        <w:jc w:val="left"/>
        <w:rPr>
          <w:b/>
          <w:sz w:val="24"/>
        </w:rPr>
        <w:sectPr>
          <w:pgSz w:w="11910" w:h="16840"/>
          <w:pgMar w:top="1440" w:right="1417" w:bottom="280" w:left="1417" w:header="720" w:footer="720" w:gutter="0"/>
          <w:cols w:space="720" w:num="1"/>
        </w:sectPr>
      </w:pPr>
    </w:p>
    <w:p w14:paraId="21642939">
      <w:pPr>
        <w:pStyle w:val="4"/>
        <w:spacing w:before="0"/>
        <w:rPr>
          <w:b w:val="0"/>
          <w:sz w:val="20"/>
        </w:rPr>
      </w:pPr>
      <w:r>
        <w:rPr>
          <w:b w:val="0"/>
          <w:sz w:val="20"/>
        </w:rPr>
        <w:drawing>
          <wp:inline distT="0" distB="0" distL="0" distR="0">
            <wp:extent cx="5715000" cy="2613025"/>
            <wp:effectExtent l="0" t="0" r="0" b="0"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400" cy="26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87B5A">
      <w:pPr>
        <w:pStyle w:val="4"/>
        <w:spacing w:before="9"/>
        <w:ind w:left="0"/>
        <w:rPr>
          <w:sz w:val="17"/>
        </w:rPr>
      </w:pPr>
      <w:r>
        <w:rPr>
          <w:sz w:val="17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146050</wp:posOffset>
            </wp:positionV>
            <wp:extent cx="5709920" cy="905510"/>
            <wp:effectExtent l="0" t="0" r="0" b="0"/>
            <wp:wrapTopAndBottom/>
            <wp:docPr id="10" name="Imag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961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Segoe UI Symbol">
    <w:panose1 w:val="020B0502040204020203"/>
    <w:charset w:val="01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0"/>
      <w:numFmt w:val="bullet"/>
      <w:lvlText w:val="▪"/>
      <w:lvlJc w:val="left"/>
      <w:pPr>
        <w:ind w:left="177" w:hanging="154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37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069" w:hanging="15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958" w:hanging="15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47" w:hanging="15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36" w:hanging="15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26" w:hanging="15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15" w:hanging="15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04" w:hanging="15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93" w:hanging="154"/>
      </w:pPr>
      <w:rPr>
        <w:rFonts w:hint="default"/>
        <w:lang w:val="en-US" w:eastAsia="en-US" w:bidi="ar-SA"/>
      </w:rPr>
    </w:lvl>
  </w:abstractNum>
  <w:abstractNum w:abstractNumId="1">
    <w:nsid w:val="CF092B84"/>
    <w:multiLevelType w:val="multilevel"/>
    <w:tmpl w:val="CF092B84"/>
    <w:lvl w:ilvl="0" w:tentative="0">
      <w:start w:val="0"/>
      <w:numFmt w:val="bullet"/>
      <w:lvlText w:val="❖"/>
      <w:lvlJc w:val="left"/>
      <w:pPr>
        <w:ind w:left="285" w:hanging="262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59" w:hanging="262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38" w:hanging="262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17" w:hanging="262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96" w:hanging="262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676" w:hanging="262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55" w:hanging="262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34" w:hanging="262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3" w:hanging="262"/>
      </w:pPr>
      <w:rPr>
        <w:rFonts w:hint="default"/>
        <w:lang w:val="en-US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23" w:hanging="229"/>
      </w:pPr>
      <w:rPr>
        <w:rFonts w:hint="default" w:ascii="Trebuchet MS" w:hAnsi="Trebuchet MS" w:eastAsia="Trebuchet MS" w:cs="Trebuchet MS"/>
        <w:b/>
        <w:bCs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2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2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2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2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2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2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2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29"/>
      </w:pPr>
      <w:rPr>
        <w:rFonts w:hint="default"/>
        <w:lang w:val="en-US" w:eastAsia="en-US" w:bidi="ar-SA"/>
      </w:rPr>
    </w:lvl>
  </w:abstractNum>
  <w:abstractNum w:abstractNumId="3">
    <w:nsid w:val="59ADCABA"/>
    <w:multiLevelType w:val="multilevel"/>
    <w:tmpl w:val="59ADCABA"/>
    <w:lvl w:ilvl="0" w:tentative="0">
      <w:start w:val="0"/>
      <w:numFmt w:val="bullet"/>
      <w:lvlText w:val="➢"/>
      <w:lvlJc w:val="left"/>
      <w:pPr>
        <w:ind w:left="23" w:hanging="27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925" w:hanging="27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27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27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27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27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27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27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279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4352076"/>
    <w:rsid w:val="1FC14114"/>
    <w:rsid w:val="5A343378"/>
    <w:rsid w:val="690A31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218"/>
      <w:ind w:left="23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spacing w:before="218"/>
      <w:ind w:left="303" w:hanging="280"/>
    </w:pPr>
    <w:rPr>
      <w:rFonts w:ascii="Trebuchet MS" w:hAnsi="Trebuchet MS" w:eastAsia="Trebuchet MS" w:cs="Trebuchet MS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spacing w:before="128"/>
      <w:ind w:left="194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2026-01-09T06:55:00Z</dcterms:created>
  <dc:creator>hp</dc:creator>
  <cp:lastModifiedBy>Vyshnavi Mashetti</cp:lastModifiedBy>
  <dcterms:modified xsi:type="dcterms:W3CDTF">2026-01-09T07:05:33Z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for Microsoft 365</vt:lpwstr>
  </property>
  <property fmtid="{D5CDD505-2E9C-101B-9397-08002B2CF9AE}" pid="6" name="KSOProductBuildVer">
    <vt:lpwstr>1033-12.2.0.23196</vt:lpwstr>
  </property>
  <property fmtid="{D5CDD505-2E9C-101B-9397-08002B2CF9AE}" pid="7" name="ICV">
    <vt:lpwstr>415CE3BDC82E4F65B730FE7A58E04363_13</vt:lpwstr>
  </property>
</Properties>
</file>